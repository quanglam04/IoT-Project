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719"/>
      </w:tblGrid>
      <w:tr w:rsidR="00FD06E9" w14:paraId="0526B4F9" w14:textId="77777777">
        <w:tc>
          <w:tcPr>
            <w:tcW w:w="9719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  <w:tl2br w:val="nil"/>
              <w:tr2bl w:val="nil"/>
            </w:tcBorders>
          </w:tcPr>
          <w:p w14:paraId="5DADDFC7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HỌC VIỆN CÔNG NGHỆ BƯU CHÍNH VIỄN THÔNG</w:t>
            </w:r>
          </w:p>
          <w:p w14:paraId="726EC84E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Khoa: Công </w:t>
            </w:r>
            <w:proofErr w:type="spellStart"/>
            <w:r>
              <w:rPr>
                <w:b/>
                <w:bCs/>
              </w:rPr>
              <w:t>nghệ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gramStart"/>
            <w:r>
              <w:rPr>
                <w:b/>
                <w:bCs/>
              </w:rPr>
              <w:t>1</w:t>
            </w:r>
            <w:proofErr w:type="gramEnd"/>
          </w:p>
          <w:p w14:paraId="1F075192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___________________</w:t>
            </w:r>
          </w:p>
          <w:p w14:paraId="76D123FB" w14:textId="76230DCB" w:rsidR="00FD06E9" w:rsidRDefault="00FD06E9">
            <w:pPr>
              <w:widowControl/>
              <w:spacing w:line="312" w:lineRule="auto"/>
              <w:rPr>
                <w:b/>
                <w:bCs/>
              </w:rPr>
            </w:pPr>
          </w:p>
          <w:p w14:paraId="505E3B22" w14:textId="3C681BEE" w:rsidR="00FD06E9" w:rsidRDefault="00FD06E9">
            <w:pPr>
              <w:widowControl/>
              <w:spacing w:line="312" w:lineRule="auto"/>
              <w:rPr>
                <w:b/>
                <w:bCs/>
              </w:rPr>
            </w:pPr>
          </w:p>
          <w:p w14:paraId="4A0F775E" w14:textId="4535CF8D" w:rsidR="00FD06E9" w:rsidRDefault="00000000">
            <w:pPr>
              <w:widowControl/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114300" distR="114300" wp14:anchorId="37BFD2EE" wp14:editId="28E85B48">
                  <wp:extent cx="2038350" cy="2038350"/>
                  <wp:effectExtent l="0" t="0" r="0" b="0"/>
                  <wp:docPr id="1" name="Picture 1" descr="Logo_PTIT_Univers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_PTIT_University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13" cy="205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34031" w14:textId="77777777" w:rsidR="00FD06E9" w:rsidRDefault="00FD06E9">
            <w:pPr>
              <w:widowControl/>
              <w:spacing w:line="312" w:lineRule="auto"/>
              <w:jc w:val="center"/>
              <w:rPr>
                <w:b/>
                <w:bCs/>
              </w:rPr>
            </w:pPr>
          </w:p>
          <w:p w14:paraId="50A278FB" w14:textId="77777777" w:rsidR="00FD06E9" w:rsidRDefault="00FD06E9">
            <w:pPr>
              <w:widowControl/>
              <w:spacing w:line="312" w:lineRule="auto"/>
              <w:jc w:val="center"/>
              <w:rPr>
                <w:b/>
                <w:bCs/>
              </w:rPr>
            </w:pPr>
          </w:p>
          <w:p w14:paraId="04082594" w14:textId="77777777" w:rsidR="00FD06E9" w:rsidRPr="009A603F" w:rsidRDefault="00000000">
            <w:pPr>
              <w:widowControl/>
              <w:spacing w:line="312" w:lineRule="auto"/>
              <w:jc w:val="center"/>
              <w:rPr>
                <w:b/>
                <w:bCs/>
                <w:sz w:val="40"/>
                <w:szCs w:val="40"/>
              </w:rPr>
            </w:pPr>
            <w:r w:rsidRPr="009A603F">
              <w:rPr>
                <w:b/>
                <w:bCs/>
                <w:sz w:val="40"/>
                <w:szCs w:val="40"/>
              </w:rPr>
              <w:t>BÁO CÁO GIỮA KỲ</w:t>
            </w:r>
          </w:p>
          <w:p w14:paraId="479663ED" w14:textId="77777777" w:rsidR="00FD06E9" w:rsidRDefault="00FD06E9">
            <w:pPr>
              <w:widowControl/>
              <w:spacing w:line="312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6F8447AC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Đề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tài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: HỆ THỐNG TƯỚI CÂY THÔNG MINH </w:t>
            </w:r>
          </w:p>
          <w:p w14:paraId="40BE83C0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ỨNG DỤNG AI ĐỂ LÊN LỊCH TƯỚI HÀNG TUẦN</w:t>
            </w:r>
          </w:p>
          <w:p w14:paraId="67D136BD" w14:textId="77777777" w:rsidR="00FD06E9" w:rsidRDefault="00FD06E9">
            <w:pPr>
              <w:widowControl/>
              <w:spacing w:line="312" w:lineRule="auto"/>
              <w:jc w:val="center"/>
              <w:rPr>
                <w:b/>
                <w:bCs/>
              </w:rPr>
            </w:pPr>
          </w:p>
          <w:p w14:paraId="602DD044" w14:textId="77777777" w:rsidR="00FD06E9" w:rsidRDefault="00FD06E9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</w:p>
          <w:p w14:paraId="589BB836" w14:textId="77777777" w:rsidR="00FD06E9" w:rsidRDefault="00FD06E9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</w:p>
          <w:p w14:paraId="68F6E4F4" w14:textId="77777777" w:rsidR="00FD06E9" w:rsidRDefault="00000000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GVHD               : TS. Kim Ngọc Bách</w:t>
            </w:r>
          </w:p>
          <w:p w14:paraId="62BA4FB6" w14:textId="75028FED" w:rsidR="00FD06E9" w:rsidRDefault="00000000">
            <w:pPr>
              <w:widowControl/>
              <w:spacing w:line="312" w:lineRule="auto"/>
              <w:ind w:leftChars="1000" w:left="3640" w:hangingChars="400" w:hanging="104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    : Trịnh Quang Lâm  </w:t>
            </w:r>
          </w:p>
          <w:p w14:paraId="2090E89D" w14:textId="7E586ED4" w:rsidR="00FD06E9" w:rsidRDefault="00000000">
            <w:pPr>
              <w:widowControl/>
              <w:spacing w:line="312" w:lineRule="auto"/>
              <w:ind w:firstLineChars="1750" w:firstLine="455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Vũ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Kiên  </w:t>
            </w:r>
          </w:p>
          <w:p w14:paraId="72388D4C" w14:textId="21A0C569" w:rsidR="00FD06E9" w:rsidRDefault="00000000">
            <w:pPr>
              <w:widowControl/>
              <w:spacing w:line="312" w:lineRule="auto"/>
              <w:ind w:firstLineChars="1750" w:firstLine="455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Vũ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  <w:r>
              <w:rPr>
                <w:b/>
                <w:bCs/>
              </w:rPr>
              <w:t xml:space="preserve"> Văn  </w:t>
            </w:r>
          </w:p>
          <w:p w14:paraId="7E919AA3" w14:textId="2FC21381" w:rsidR="00FD06E9" w:rsidRDefault="00000000">
            <w:pPr>
              <w:widowControl/>
              <w:spacing w:line="312" w:lineRule="auto"/>
              <w:ind w:firstLineChars="1750" w:firstLine="455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Cao Thị Thu Hương  </w:t>
            </w:r>
          </w:p>
          <w:p w14:paraId="32E64D23" w14:textId="0D07122C" w:rsidR="00FD06E9" w:rsidRDefault="00000000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:</w:t>
            </w:r>
            <w:r w:rsidR="009A603F">
              <w:rPr>
                <w:b/>
                <w:bCs/>
              </w:rPr>
              <w:t xml:space="preserve"> 06</w:t>
            </w:r>
          </w:p>
          <w:p w14:paraId="4829FD2C" w14:textId="77777777" w:rsidR="00FD06E9" w:rsidRDefault="00000000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Môn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           : IoT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  <w:p w14:paraId="0DE26970" w14:textId="77777777" w:rsidR="00FD06E9" w:rsidRDefault="00FD06E9">
            <w:pPr>
              <w:widowControl/>
              <w:spacing w:line="312" w:lineRule="auto"/>
              <w:ind w:leftChars="1000" w:left="2600"/>
              <w:jc w:val="left"/>
              <w:rPr>
                <w:b/>
                <w:bCs/>
              </w:rPr>
            </w:pPr>
          </w:p>
          <w:p w14:paraId="3BAB4C39" w14:textId="77777777" w:rsidR="00FD06E9" w:rsidRDefault="00FD06E9">
            <w:pPr>
              <w:widowControl/>
              <w:spacing w:line="312" w:lineRule="auto"/>
              <w:jc w:val="left"/>
              <w:rPr>
                <w:b/>
                <w:bCs/>
              </w:rPr>
            </w:pPr>
          </w:p>
          <w:p w14:paraId="3597F143" w14:textId="77777777" w:rsidR="00FD06E9" w:rsidRDefault="00FD06E9">
            <w:pPr>
              <w:widowControl/>
              <w:spacing w:line="312" w:lineRule="auto"/>
              <w:rPr>
                <w:b/>
                <w:bCs/>
              </w:rPr>
            </w:pPr>
          </w:p>
          <w:p w14:paraId="210F66EA" w14:textId="77777777" w:rsidR="00FD06E9" w:rsidRDefault="00FD06E9">
            <w:pPr>
              <w:widowControl/>
              <w:spacing w:line="312" w:lineRule="auto"/>
              <w:rPr>
                <w:b/>
                <w:bCs/>
              </w:rPr>
            </w:pPr>
          </w:p>
          <w:p w14:paraId="66EBF519" w14:textId="77777777" w:rsidR="00FD06E9" w:rsidRDefault="00000000">
            <w:pPr>
              <w:widowControl/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Hà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- 10/2025</w:t>
            </w:r>
          </w:p>
        </w:tc>
      </w:tr>
    </w:tbl>
    <w:p w14:paraId="1892A414" w14:textId="77777777" w:rsidR="001F4826" w:rsidRDefault="001F4826">
      <w:pPr>
        <w:sectPr w:rsidR="001F4826">
          <w:pgSz w:w="11906" w:h="16838"/>
          <w:pgMar w:top="1354" w:right="992" w:bottom="1238" w:left="1411" w:header="720" w:footer="720" w:gutter="0"/>
          <w:cols w:space="720"/>
          <w:docGrid w:linePitch="360"/>
        </w:sectPr>
      </w:pPr>
    </w:p>
    <w:sdt>
      <w:sdtPr>
        <w:id w:val="-34741635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6"/>
          <w:szCs w:val="20"/>
          <w:lang w:eastAsia="zh-CN"/>
        </w:rPr>
      </w:sdtEndPr>
      <w:sdtContent>
        <w:p w14:paraId="338AC8E6" w14:textId="5AB14AE3" w:rsidR="007F25A6" w:rsidRPr="007F25A6" w:rsidRDefault="007F25A6" w:rsidP="007F25A6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proofErr w:type="spellStart"/>
          <w:r w:rsidRPr="007F25A6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Mục</w:t>
          </w:r>
          <w:proofErr w:type="spellEnd"/>
          <w:r w:rsidRPr="007F25A6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 xml:space="preserve"> </w:t>
          </w:r>
          <w:proofErr w:type="spellStart"/>
          <w:r w:rsidRPr="007F25A6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lục</w:t>
          </w:r>
          <w:proofErr w:type="spellEnd"/>
        </w:p>
        <w:p w14:paraId="3B05CE38" w14:textId="748A9175" w:rsidR="007F25A6" w:rsidRDefault="007F25A6" w:rsidP="007F25A6">
          <w:pPr>
            <w:pStyle w:val="TOC1"/>
            <w:tabs>
              <w:tab w:val="right" w:leader="dot" w:pos="9493"/>
            </w:tabs>
            <w:spacing w:line="360" w:lineRule="auto"/>
            <w:rPr>
              <w:rFonts w:asciiTheme="minorHAnsi" w:hAnsiTheme="minorHAnsi"/>
              <w:b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54395" w:history="1">
            <w:r w:rsidRPr="00704BE4">
              <w:rPr>
                <w:rStyle w:val="Hyperlink"/>
                <w:noProof/>
              </w:rPr>
              <w:t>I.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1E72" w14:textId="1F20A149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396" w:history="1">
            <w:r w:rsidRPr="00704BE4">
              <w:rPr>
                <w:rStyle w:val="Hyperlink"/>
                <w:noProof/>
              </w:rPr>
              <w:t>1. Mô tả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EF07" w14:textId="1C26006C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397" w:history="1">
            <w:r w:rsidRPr="00704BE4">
              <w:rPr>
                <w:rStyle w:val="Hyperlink"/>
                <w:noProof/>
              </w:rPr>
              <w:t>2. Mục tiêu và phạm vi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7C3CD" w14:textId="688934F2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398" w:history="1">
            <w:r w:rsidRPr="00704BE4">
              <w:rPr>
                <w:rStyle w:val="Hyperlink"/>
                <w:noProof/>
              </w:rPr>
              <w:t>3. Thu thập yêu cầu của các bên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4472" w14:textId="7760963D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399" w:history="1">
            <w:r w:rsidRPr="00704BE4">
              <w:rPr>
                <w:rStyle w:val="Hyperlink"/>
                <w:noProof/>
              </w:rPr>
              <w:t>4. Tiêu chí thành công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B35E" w14:textId="2F6217EA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0" w:history="1">
            <w:r w:rsidRPr="00704BE4">
              <w:rPr>
                <w:rStyle w:val="Hyperlink"/>
                <w:noProof/>
              </w:rPr>
              <w:t>5. Kết quả mong đợi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CAA1" w14:textId="5B7F3EFC" w:rsidR="007F25A6" w:rsidRDefault="007F25A6" w:rsidP="007F25A6">
          <w:pPr>
            <w:pStyle w:val="TOC1"/>
            <w:tabs>
              <w:tab w:val="right" w:leader="dot" w:pos="9493"/>
            </w:tabs>
            <w:spacing w:line="360" w:lineRule="auto"/>
            <w:rPr>
              <w:rFonts w:asciiTheme="minorHAnsi" w:hAnsiTheme="minorHAnsi"/>
              <w:b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1" w:history="1">
            <w:r w:rsidRPr="00704BE4">
              <w:rPr>
                <w:rStyle w:val="Hyperlink"/>
                <w:noProof/>
              </w:rPr>
              <w:t>II. Mô tả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6624" w14:textId="09E4B9DB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2" w:history="1">
            <w:r w:rsidRPr="00704BE4">
              <w:rPr>
                <w:rStyle w:val="Hyperlink"/>
                <w:noProof/>
              </w:rPr>
              <w:t>1. Mô tả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633E" w14:textId="6493DC09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3" w:history="1">
            <w:r w:rsidRPr="00704BE4">
              <w:rPr>
                <w:rStyle w:val="Hyperlink"/>
                <w:noProof/>
              </w:rPr>
              <w:t>2. Môi trường phát triển và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3E80" w14:textId="51AB1732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4" w:history="1">
            <w:r w:rsidRPr="00704BE4">
              <w:rPr>
                <w:rStyle w:val="Hyperlink"/>
                <w:noProof/>
              </w:rPr>
              <w:t>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B3CF" w14:textId="0EC29FAF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5" w:history="1">
            <w:r w:rsidRPr="00704BE4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B0B1" w14:textId="2997F19C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6" w:history="1">
            <w:r w:rsidRPr="00704BE4">
              <w:rPr>
                <w:rStyle w:val="Hyperlink"/>
                <w:noProof/>
              </w:rPr>
              <w:t>5. Công nghệ và phần cứng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3B63" w14:textId="76E61A65" w:rsidR="007F25A6" w:rsidRDefault="007F25A6" w:rsidP="007F25A6">
          <w:pPr>
            <w:pStyle w:val="TOC3"/>
            <w:tabs>
              <w:tab w:val="right" w:leader="dot" w:pos="9493"/>
            </w:tabs>
            <w:spacing w:line="360" w:lineRule="auto"/>
            <w:ind w:left="104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7" w:history="1">
            <w:r w:rsidRPr="00704BE4">
              <w:rPr>
                <w:rStyle w:val="Hyperlink"/>
                <w:noProof/>
              </w:rPr>
              <w:t>5.1.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0A94" w14:textId="42F6CADF" w:rsidR="007F25A6" w:rsidRDefault="007F25A6" w:rsidP="007F25A6">
          <w:pPr>
            <w:pStyle w:val="TOC3"/>
            <w:tabs>
              <w:tab w:val="right" w:leader="dot" w:pos="9493"/>
            </w:tabs>
            <w:spacing w:line="360" w:lineRule="auto"/>
            <w:ind w:left="104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8" w:history="1">
            <w:r w:rsidRPr="00704BE4">
              <w:rPr>
                <w:rStyle w:val="Hyperlink"/>
                <w:noProof/>
              </w:rPr>
              <w:t>5.2.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796D" w14:textId="57D235A8" w:rsidR="007F25A6" w:rsidRDefault="007F25A6" w:rsidP="007F25A6">
          <w:pPr>
            <w:pStyle w:val="TOC1"/>
            <w:tabs>
              <w:tab w:val="right" w:leader="dot" w:pos="9493"/>
            </w:tabs>
            <w:spacing w:line="360" w:lineRule="auto"/>
            <w:rPr>
              <w:rFonts w:asciiTheme="minorHAnsi" w:hAnsiTheme="minorHAnsi"/>
              <w:b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09" w:history="1">
            <w:r w:rsidRPr="00704BE4">
              <w:rPr>
                <w:rStyle w:val="Hyperlink"/>
                <w:noProof/>
              </w:rPr>
              <w:t>III. Biểu diễn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2423" w14:textId="4F312F1C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0" w:history="1">
            <w:r w:rsidRPr="00704BE4">
              <w:rPr>
                <w:rStyle w:val="Hyperlink"/>
                <w:noProof/>
              </w:rPr>
              <w:t>1. Các tác nhân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2EE0" w14:textId="09AA617C" w:rsidR="007F25A6" w:rsidRDefault="007F25A6" w:rsidP="007F25A6">
          <w:pPr>
            <w:pStyle w:val="TOC2"/>
            <w:tabs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1" w:history="1">
            <w:r w:rsidRPr="00704BE4">
              <w:rPr>
                <w:rStyle w:val="Hyperlink"/>
                <w:noProof/>
              </w:rPr>
              <w:t>2. Use Case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43140" w14:textId="5AAAEAAD" w:rsidR="007F25A6" w:rsidRDefault="007F25A6" w:rsidP="007F25A6">
          <w:pPr>
            <w:pStyle w:val="TOC1"/>
            <w:tabs>
              <w:tab w:val="right" w:leader="dot" w:pos="9493"/>
            </w:tabs>
            <w:spacing w:line="360" w:lineRule="auto"/>
            <w:rPr>
              <w:rFonts w:asciiTheme="minorHAnsi" w:hAnsiTheme="minorHAnsi"/>
              <w:b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2" w:history="1">
            <w:r w:rsidRPr="00704BE4">
              <w:rPr>
                <w:rStyle w:val="Hyperlink"/>
                <w:noProof/>
              </w:rPr>
              <w:t>IV. Kế hoạch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30FA" w14:textId="313B3B17" w:rsidR="007F25A6" w:rsidRDefault="007F25A6" w:rsidP="007F25A6">
          <w:pPr>
            <w:pStyle w:val="TOC2"/>
            <w:tabs>
              <w:tab w:val="left" w:pos="540"/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3" w:history="1">
            <w:r w:rsidRPr="00704BE4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4BE4">
              <w:rPr>
                <w:rStyle w:val="Hyperlink"/>
                <w:noProof/>
              </w:rPr>
              <w:t>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C0A9" w14:textId="404196E4" w:rsidR="007F25A6" w:rsidRDefault="007F25A6" w:rsidP="007F25A6">
          <w:pPr>
            <w:pStyle w:val="TOC2"/>
            <w:tabs>
              <w:tab w:val="left" w:pos="540"/>
              <w:tab w:val="right" w:leader="dot" w:pos="9493"/>
            </w:tabs>
            <w:spacing w:line="360" w:lineRule="auto"/>
            <w:ind w:left="260"/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4" w:history="1">
            <w:r w:rsidRPr="00704BE4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4BE4">
              <w:rPr>
                <w:rStyle w:val="Hyperlink"/>
                <w:noProof/>
              </w:rPr>
              <w:t>Tiến độ dự kiến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E511" w14:textId="3EE1ADDD" w:rsidR="007F25A6" w:rsidRDefault="007F25A6" w:rsidP="007F25A6">
          <w:pPr>
            <w:pStyle w:val="TOC1"/>
            <w:tabs>
              <w:tab w:val="right" w:leader="dot" w:pos="9493"/>
            </w:tabs>
            <w:spacing w:line="360" w:lineRule="auto"/>
            <w:rPr>
              <w:rFonts w:asciiTheme="minorHAnsi" w:hAnsiTheme="minorHAnsi"/>
              <w:b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1454415" w:history="1">
            <w:r w:rsidRPr="00704BE4">
              <w:rPr>
                <w:rStyle w:val="Hyperlink"/>
                <w:noProof/>
              </w:rPr>
              <w:t>V.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40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F26C" w14:textId="10849692" w:rsidR="007F25A6" w:rsidRDefault="007F25A6" w:rsidP="007F25A6">
          <w:pPr>
            <w:spacing w:line="360" w:lineRule="auto"/>
          </w:pPr>
          <w:r>
            <w:fldChar w:fldCharType="end"/>
          </w:r>
        </w:p>
      </w:sdtContent>
    </w:sdt>
    <w:p w14:paraId="5525F5B3" w14:textId="77777777" w:rsidR="00FD06E9" w:rsidRDefault="00000000">
      <w:r>
        <w:br w:type="page"/>
      </w:r>
    </w:p>
    <w:p w14:paraId="2CF71C63" w14:textId="77777777" w:rsidR="001F4826" w:rsidRDefault="001F4826">
      <w:pPr>
        <w:pStyle w:val="Heading1"/>
        <w:numPr>
          <w:ilvl w:val="0"/>
          <w:numId w:val="11"/>
        </w:numPr>
        <w:sectPr w:rsidR="001F4826" w:rsidSect="001F4826">
          <w:type w:val="continuous"/>
          <w:pgSz w:w="11906" w:h="16838"/>
          <w:pgMar w:top="1354" w:right="992" w:bottom="1238" w:left="1411" w:header="720" w:footer="720" w:gutter="0"/>
          <w:cols w:space="720"/>
          <w:docGrid w:linePitch="360"/>
        </w:sectPr>
      </w:pPr>
    </w:p>
    <w:p w14:paraId="1EE9A1CC" w14:textId="77777777" w:rsidR="001F4826" w:rsidRDefault="001F4826">
      <w:pPr>
        <w:pStyle w:val="Heading1"/>
        <w:numPr>
          <w:ilvl w:val="0"/>
          <w:numId w:val="11"/>
        </w:numPr>
        <w:sectPr w:rsidR="001F4826" w:rsidSect="001F4826">
          <w:footerReference w:type="default" r:id="rId9"/>
          <w:type w:val="continuous"/>
          <w:pgSz w:w="11906" w:h="16838"/>
          <w:pgMar w:top="0" w:right="992" w:bottom="1238" w:left="1411" w:header="720" w:footer="720" w:gutter="0"/>
          <w:pgNumType w:start="1"/>
          <w:cols w:space="720"/>
          <w:docGrid w:linePitch="360"/>
        </w:sectPr>
      </w:pPr>
    </w:p>
    <w:p w14:paraId="2C4FB669" w14:textId="77777777" w:rsidR="00FD06E9" w:rsidRPr="007F25A6" w:rsidRDefault="00000000">
      <w:pPr>
        <w:pStyle w:val="Heading1"/>
        <w:numPr>
          <w:ilvl w:val="0"/>
          <w:numId w:val="11"/>
        </w:numPr>
        <w:rPr>
          <w:sz w:val="30"/>
          <w:szCs w:val="30"/>
        </w:rPr>
      </w:pPr>
      <w:bookmarkStart w:id="0" w:name="_Toc211454395"/>
      <w:proofErr w:type="spellStart"/>
      <w:r w:rsidRPr="007F25A6">
        <w:rPr>
          <w:sz w:val="30"/>
          <w:szCs w:val="30"/>
        </w:rPr>
        <w:t>Giới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thiệu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đề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tài</w:t>
      </w:r>
      <w:bookmarkEnd w:id="0"/>
      <w:proofErr w:type="spellEnd"/>
    </w:p>
    <w:p w14:paraId="0915A095" w14:textId="77777777" w:rsidR="00FD06E9" w:rsidRDefault="00000000">
      <w:pPr>
        <w:pStyle w:val="Heading2"/>
        <w:numPr>
          <w:ilvl w:val="0"/>
          <w:numId w:val="12"/>
        </w:numPr>
      </w:pPr>
      <w:bookmarkStart w:id="1" w:name="_Toc211454396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1"/>
      <w:proofErr w:type="spellEnd"/>
    </w:p>
    <w:p w14:paraId="1DBE1DB7" w14:textId="77777777" w:rsidR="00FD06E9" w:rsidRDefault="00000000">
      <w:pPr>
        <w:spacing w:line="312" w:lineRule="auto"/>
        <w:ind w:firstLine="72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ESP32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186C80E" w14:textId="77777777" w:rsidR="00FD06E9" w:rsidRDefault="00000000">
      <w:pPr>
        <w:spacing w:line="312" w:lineRule="auto"/>
        <w:ind w:firstLine="72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4AB57B01" w14:textId="77777777" w:rsidR="00FD06E9" w:rsidRDefault="00000000">
      <w:pPr>
        <w:spacing w:line="312" w:lineRule="auto"/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ReactJS,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NodeJS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Atlas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IoT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thông</w:t>
      </w:r>
      <w:proofErr w:type="spellEnd"/>
      <w:r>
        <w:t xml:space="preserve"> qua Internet.</w:t>
      </w:r>
    </w:p>
    <w:p w14:paraId="2F3CBEDD" w14:textId="77777777" w:rsidR="00FD06E9" w:rsidRDefault="00000000">
      <w:pPr>
        <w:pStyle w:val="Heading2"/>
        <w:numPr>
          <w:ilvl w:val="0"/>
          <w:numId w:val="12"/>
        </w:numPr>
      </w:pPr>
      <w:bookmarkStart w:id="2" w:name="_Toc211454397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"/>
      <w:proofErr w:type="spellEnd"/>
    </w:p>
    <w:p w14:paraId="4872F488" w14:textId="77777777" w:rsidR="00FD06E9" w:rsidRDefault="00000000">
      <w:pPr>
        <w:numPr>
          <w:ilvl w:val="0"/>
          <w:numId w:val="13"/>
        </w:numPr>
        <w:ind w:left="993" w:hanging="63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D1BF3D9" w14:textId="77777777" w:rsidR="00FD06E9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bookmarkStart w:id="3" w:name="_Hlk211453162"/>
      <w:r>
        <w:t xml:space="preserve">Trong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héo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úng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  <w:bookmarkEnd w:id="3"/>
    </w:p>
    <w:p w14:paraId="3466C1FF" w14:textId="77777777" w:rsidR="00FD06E9" w:rsidRDefault="00000000">
      <w:pPr>
        <w:numPr>
          <w:ilvl w:val="0"/>
          <w:numId w:val="14"/>
        </w:numPr>
      </w:pPr>
      <w:bookmarkStart w:id="4" w:name="_Hlk211453170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IoT: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bookmarkEnd w:id="4"/>
    <w:p w14:paraId="652D1858" w14:textId="77777777" w:rsidR="00FD06E9" w:rsidRDefault="00000000">
      <w:pPr>
        <w:numPr>
          <w:ilvl w:val="0"/>
          <w:numId w:val="15"/>
        </w:numPr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.</w:t>
      </w:r>
    </w:p>
    <w:p w14:paraId="0E0BD777" w14:textId="77777777" w:rsidR="00FD06E9" w:rsidRDefault="00000000">
      <w:pPr>
        <w:numPr>
          <w:ilvl w:val="0"/>
          <w:numId w:val="15"/>
        </w:numPr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AI: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60</w:t>
      </w:r>
      <w:proofErr w:type="gram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7755AE7E" w14:textId="77777777" w:rsidR="00FD06E9" w:rsidRDefault="00000000">
      <w:pPr>
        <w:numPr>
          <w:ilvl w:val="0"/>
          <w:numId w:val="15"/>
        </w:numPr>
      </w:pP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xa:</w:t>
      </w:r>
      <w:r>
        <w:t xml:space="preserve"> </w:t>
      </w:r>
      <w:bookmarkStart w:id="5" w:name="_Hlk211453430"/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lastRenderedPageBreak/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internet.</w:t>
      </w:r>
      <w:bookmarkEnd w:id="5"/>
    </w:p>
    <w:p w14:paraId="2D1415CE" w14:textId="77777777" w:rsidR="00FD06E9" w:rsidRDefault="00000000">
      <w:pPr>
        <w:numPr>
          <w:ilvl w:val="0"/>
          <w:numId w:val="13"/>
        </w:numPr>
        <w:ind w:left="993" w:hanging="633"/>
      </w:pPr>
      <w:r>
        <w:t xml:space="preserve">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6954764" w14:textId="77777777" w:rsidR="00FD06E9" w:rsidRDefault="00000000">
      <w:pPr>
        <w:numPr>
          <w:ilvl w:val="0"/>
          <w:numId w:val="16"/>
        </w:numPr>
      </w:pPr>
      <w:bookmarkStart w:id="6" w:name="_Hlk211453449"/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>:</w:t>
      </w:r>
      <w:r>
        <w:t xml:space="preserve">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ban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57E0B313" w14:textId="77777777" w:rsidR="00FD06E9" w:rsidRDefault="00000000">
      <w:pPr>
        <w:numPr>
          <w:ilvl w:val="0"/>
          <w:numId w:val="16"/>
        </w:numPr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>:</w:t>
      </w:r>
    </w:p>
    <w:p w14:paraId="6242C188" w14:textId="77777777" w:rsidR="00FD06E9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r>
        <w:rPr>
          <w:b/>
          <w:bCs/>
        </w:rPr>
        <w:t>ESP32</w:t>
      </w:r>
      <w:r>
        <w:t>.</w:t>
      </w:r>
    </w:p>
    <w:p w14:paraId="3607723F" w14:textId="77777777" w:rsidR="00FD06E9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r>
        <w:rPr>
          <w:b/>
          <w:bCs/>
        </w:rPr>
        <w:t>DHT22</w:t>
      </w:r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), </w:t>
      </w:r>
      <w:r>
        <w:rPr>
          <w:b/>
          <w:bCs/>
        </w:rPr>
        <w:t>BME280</w:t>
      </w:r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đất</w:t>
      </w:r>
      <w:proofErr w:type="spellEnd"/>
      <w:r>
        <w:t>.</w:t>
      </w:r>
    </w:p>
    <w:p w14:paraId="56B6ADAE" w14:textId="77777777" w:rsidR="00FD06E9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rPr>
          <w:b/>
          <w:bCs/>
        </w:rPr>
        <w:t>bơm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mini 12V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r>
        <w:rPr>
          <w:b/>
          <w:bCs/>
        </w:rPr>
        <w:t>module MOSFET</w:t>
      </w:r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(PWM).</w:t>
      </w:r>
    </w:p>
    <w:p w14:paraId="3931E166" w14:textId="77777777" w:rsidR="00FD06E9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bao </w:t>
      </w:r>
      <w:proofErr w:type="spellStart"/>
      <w:r>
        <w:rPr>
          <w:b/>
          <w:bCs/>
        </w:rP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bón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9A0E331" w14:textId="77777777" w:rsidR="00FD06E9" w:rsidRDefault="00000000">
      <w:pPr>
        <w:pStyle w:val="Heading2"/>
        <w:numPr>
          <w:ilvl w:val="0"/>
          <w:numId w:val="12"/>
        </w:numPr>
        <w:ind w:left="520" w:hanging="520"/>
      </w:pPr>
      <w:bookmarkStart w:id="7" w:name="_Toc211454398"/>
      <w:bookmarkEnd w:id="6"/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7"/>
      <w:proofErr w:type="spellEnd"/>
    </w:p>
    <w:p w14:paraId="3C38A02C" w14:textId="77777777" w:rsidR="00FD06E9" w:rsidRDefault="00000000">
      <w:pPr>
        <w:numPr>
          <w:ilvl w:val="0"/>
          <w:numId w:val="18"/>
        </w:numPr>
        <w:ind w:left="993" w:hanging="633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63659BDD" w14:textId="77777777" w:rsidR="00FD06E9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C194BFE" w14:textId="77777777" w:rsidR="00FD06E9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>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01853FE5" w14:textId="77777777" w:rsidR="00FD06E9" w:rsidRDefault="00000000">
      <w:pPr>
        <w:numPr>
          <w:ilvl w:val="0"/>
          <w:numId w:val="18"/>
        </w:numPr>
        <w:ind w:left="993" w:hanging="633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6FF0E7E4" w14:textId="77777777" w:rsidR="00FD06E9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: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t xml:space="preserve"> (ESP32,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), </w:t>
      </w:r>
      <w:r>
        <w:rPr>
          <w:b/>
          <w:bCs/>
        </w:rPr>
        <w:t>Backend</w:t>
      </w:r>
      <w:r>
        <w:t xml:space="preserve"> (NodeJS, </w:t>
      </w:r>
      <w:proofErr w:type="spellStart"/>
      <w:r>
        <w:t>ExpressJS</w:t>
      </w:r>
      <w:proofErr w:type="spellEnd"/>
      <w:r>
        <w:t xml:space="preserve">), </w:t>
      </w:r>
      <w:r>
        <w:rPr>
          <w:b/>
          <w:bCs/>
        </w:rPr>
        <w:t>Frontend</w:t>
      </w:r>
      <w:r>
        <w:t xml:space="preserve"> (ReactJS),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AI</w:t>
      </w:r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).</w:t>
      </w:r>
    </w:p>
    <w:p w14:paraId="07FCFC69" w14:textId="77777777" w:rsidR="00FD06E9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(Git/</w:t>
      </w:r>
      <w:proofErr w:type="spellStart"/>
      <w:r>
        <w:t>Github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F6BFA6D" w14:textId="77777777" w:rsidR="00FD06E9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gramStart"/>
      <w:r>
        <w:t>60</w:t>
      </w:r>
      <w:proofErr w:type="gram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Internet.</w:t>
      </w:r>
    </w:p>
    <w:p w14:paraId="3C72D681" w14:textId="77777777" w:rsidR="00FD06E9" w:rsidRDefault="00000000">
      <w:pPr>
        <w:pStyle w:val="Heading2"/>
        <w:numPr>
          <w:ilvl w:val="0"/>
          <w:numId w:val="12"/>
        </w:numPr>
        <w:ind w:left="520" w:hanging="520"/>
      </w:pPr>
      <w:bookmarkStart w:id="8" w:name="_Toc211454399"/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(KPIs)</w:t>
      </w:r>
      <w:bookmarkEnd w:id="8"/>
    </w:p>
    <w:p w14:paraId="1C9BE177" w14:textId="77777777" w:rsidR="00FD06E9" w:rsidRDefault="00000000">
      <w:pPr>
        <w:ind w:left="426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3255A77" w14:textId="77777777" w:rsidR="00FD06E9" w:rsidRDefault="00000000">
      <w:pPr>
        <w:numPr>
          <w:ilvl w:val="0"/>
          <w:numId w:val="20"/>
        </w:numPr>
      </w:pPr>
      <w:r>
        <w:t xml:space="preserve">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6B0C3E9A" w14:textId="77777777" w:rsidR="00FD06E9" w:rsidRDefault="00000000">
      <w:pPr>
        <w:numPr>
          <w:ilvl w:val="0"/>
          <w:numId w:val="21"/>
        </w:numPr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 xml:space="preserve">25%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40%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mưa</w:t>
      </w:r>
      <w:proofErr w:type="spellEnd"/>
      <w:r>
        <w:t>.</w:t>
      </w:r>
    </w:p>
    <w:p w14:paraId="4FCA7CB3" w14:textId="77777777" w:rsidR="00FD06E9" w:rsidRDefault="00000000">
      <w:pPr>
        <w:numPr>
          <w:ilvl w:val="0"/>
          <w:numId w:val="21"/>
        </w:numPr>
      </w:pPr>
      <w:proofErr w:type="spellStart"/>
      <w:r>
        <w:rPr>
          <w:b/>
          <w:bCs/>
        </w:rPr>
        <w:lastRenderedPageBreak/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 xml:space="preserve">15%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30%</w:t>
      </w:r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61EC874" w14:textId="77777777" w:rsidR="00FD06E9" w:rsidRDefault="00000000">
      <w:pPr>
        <w:numPr>
          <w:ilvl w:val="0"/>
          <w:numId w:val="20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:</w:t>
      </w:r>
    </w:p>
    <w:p w14:paraId="05FCD36D" w14:textId="77777777" w:rsidR="00FD06E9" w:rsidRDefault="00000000">
      <w:pPr>
        <w:numPr>
          <w:ilvl w:val="0"/>
          <w:numId w:val="22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>:</w:t>
      </w:r>
      <w:r>
        <w:t xml:space="preserve">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±5%</w:t>
      </w:r>
      <w:r>
        <w:t>.</w:t>
      </w:r>
    </w:p>
    <w:p w14:paraId="4F47A270" w14:textId="77777777" w:rsidR="00FD06E9" w:rsidRDefault="00000000">
      <w:pPr>
        <w:numPr>
          <w:ilvl w:val="0"/>
          <w:numId w:val="22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98%</w:t>
      </w:r>
      <w:r>
        <w:t>.</w:t>
      </w:r>
    </w:p>
    <w:p w14:paraId="0A2F721D" w14:textId="77777777" w:rsidR="00FD06E9" w:rsidRDefault="00000000">
      <w:pPr>
        <w:numPr>
          <w:ilvl w:val="0"/>
          <w:numId w:val="20"/>
        </w:numPr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>:</w:t>
      </w:r>
    </w:p>
    <w:p w14:paraId="59398AB1" w14:textId="77777777" w:rsidR="00FD06E9" w:rsidRDefault="00000000">
      <w:pPr>
        <w:numPr>
          <w:ilvl w:val="0"/>
          <w:numId w:val="23"/>
        </w:numPr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giây</w:t>
      </w:r>
      <w:proofErr w:type="spellEnd"/>
      <w:r>
        <w:t>.</w:t>
      </w:r>
    </w:p>
    <w:p w14:paraId="0F8A7F12" w14:textId="77777777" w:rsidR="00FD06E9" w:rsidRDefault="00000000">
      <w:pPr>
        <w:numPr>
          <w:ilvl w:val="0"/>
          <w:numId w:val="23"/>
        </w:numPr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AI: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nhỏ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300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ms</w:t>
      </w:r>
      <w:r>
        <w:t>.</w:t>
      </w:r>
      <w:proofErr w:type="spellEnd"/>
    </w:p>
    <w:p w14:paraId="4F39960D" w14:textId="77777777" w:rsidR="00FD06E9" w:rsidRDefault="00000000">
      <w:pPr>
        <w:numPr>
          <w:ilvl w:val="0"/>
          <w:numId w:val="20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6F3E599F" w14:textId="77777777" w:rsidR="00FD06E9" w:rsidRDefault="00000000">
      <w:pPr>
        <w:numPr>
          <w:ilvl w:val="0"/>
          <w:numId w:val="24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46010DFD" w14:textId="77777777" w:rsidR="00FD06E9" w:rsidRDefault="00000000">
      <w:pPr>
        <w:pStyle w:val="Heading2"/>
        <w:numPr>
          <w:ilvl w:val="0"/>
          <w:numId w:val="12"/>
        </w:numPr>
        <w:ind w:left="520" w:hanging="520"/>
      </w:pPr>
      <w:bookmarkStart w:id="9" w:name="_Toc21145440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bookmarkEnd w:id="9"/>
      <w:proofErr w:type="spellEnd"/>
    </w:p>
    <w:p w14:paraId="31828C09" w14:textId="77777777" w:rsidR="00FD06E9" w:rsidRDefault="00000000">
      <w:pPr>
        <w:ind w:left="426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8430909" w14:textId="77777777" w:rsidR="00FD06E9" w:rsidRDefault="00000000">
      <w:pPr>
        <w:numPr>
          <w:ilvl w:val="0"/>
          <w:numId w:val="20"/>
        </w:numPr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3EBEA152" w14:textId="77777777" w:rsidR="00FD06E9" w:rsidRDefault="00000000">
      <w:pPr>
        <w:numPr>
          <w:ilvl w:val="0"/>
          <w:numId w:val="20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23F94CA" w14:textId="77777777" w:rsidR="00FD06E9" w:rsidRDefault="00000000">
      <w:pPr>
        <w:numPr>
          <w:ilvl w:val="0"/>
          <w:numId w:val="20"/>
        </w:numPr>
      </w:pPr>
      <w:r>
        <w:rPr>
          <w:b/>
          <w:bCs/>
        </w:rPr>
        <w:t xml:space="preserve">Minh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>:</w:t>
      </w:r>
      <w:r>
        <w:t xml:space="preserve">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IoT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C3BE698" w14:textId="77777777" w:rsidR="00FD06E9" w:rsidRDefault="00000000">
      <w:pPr>
        <w:numPr>
          <w:ilvl w:val="0"/>
          <w:numId w:val="20"/>
        </w:numPr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10A2D8F" w14:textId="77777777" w:rsidR="00FD06E9" w:rsidRPr="007F25A6" w:rsidRDefault="00000000">
      <w:pPr>
        <w:pStyle w:val="Heading1"/>
        <w:numPr>
          <w:ilvl w:val="0"/>
          <w:numId w:val="11"/>
        </w:numPr>
        <w:rPr>
          <w:sz w:val="30"/>
          <w:szCs w:val="30"/>
        </w:rPr>
      </w:pPr>
      <w:bookmarkStart w:id="10" w:name="_Toc211454401"/>
      <w:proofErr w:type="spellStart"/>
      <w:r w:rsidRPr="007F25A6">
        <w:rPr>
          <w:sz w:val="30"/>
          <w:szCs w:val="30"/>
        </w:rPr>
        <w:t>Mô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tả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tổng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quan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hệ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thống</w:t>
      </w:r>
      <w:bookmarkEnd w:id="10"/>
      <w:proofErr w:type="spellEnd"/>
    </w:p>
    <w:p w14:paraId="6E82A6B4" w14:textId="2A7A4239" w:rsidR="00FD06E9" w:rsidRDefault="00D2694A" w:rsidP="00D2694A">
      <w:pPr>
        <w:pStyle w:val="Heading2"/>
        <w:rPr>
          <w:b w:val="0"/>
          <w:bCs w:val="0"/>
        </w:rPr>
      </w:pPr>
      <w:bookmarkStart w:id="11" w:name="_Toc211454402"/>
      <w:r w:rsidRPr="00D2694A">
        <w:rPr>
          <w:b w:val="0"/>
          <w:bCs w:val="0"/>
        </w:rPr>
        <w:t>1.</w:t>
      </w:r>
      <w:r>
        <w:t xml:space="preserve"> </w:t>
      </w:r>
      <w:proofErr w:type="spellStart"/>
      <w:r w:rsidR="00000000">
        <w:t>Mô</w:t>
      </w:r>
      <w:proofErr w:type="spellEnd"/>
      <w:r w:rsidR="00000000">
        <w:t xml:space="preserve"> </w:t>
      </w:r>
      <w:proofErr w:type="spellStart"/>
      <w:r w:rsidR="00000000">
        <w:t>tả</w:t>
      </w:r>
      <w:proofErr w:type="spellEnd"/>
      <w:r w:rsidR="00000000">
        <w:t xml:space="preserve"> </w:t>
      </w:r>
      <w:proofErr w:type="spellStart"/>
      <w:r w:rsidR="00000000">
        <w:t>tổng</w:t>
      </w:r>
      <w:proofErr w:type="spellEnd"/>
      <w:r w:rsidR="00000000">
        <w:t xml:space="preserve"> </w:t>
      </w:r>
      <w:proofErr w:type="spellStart"/>
      <w:r w:rsidR="00000000">
        <w:t>quan</w:t>
      </w:r>
      <w:bookmarkEnd w:id="11"/>
      <w:proofErr w:type="spellEnd"/>
    </w:p>
    <w:p w14:paraId="25424CD7" w14:textId="77777777" w:rsidR="00FD06E9" w:rsidRDefault="00000000">
      <w:pPr>
        <w:spacing w:line="312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B8A9AE9" w14:textId="77777777" w:rsidR="00FD06E9" w:rsidRDefault="00000000">
      <w:pPr>
        <w:numPr>
          <w:ilvl w:val="0"/>
          <w:numId w:val="26"/>
        </w:numPr>
        <w:spacing w:line="312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: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(DHT22, BME280,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F65CF70" w14:textId="77777777" w:rsidR="00FD06E9" w:rsidRDefault="00000000">
      <w:pPr>
        <w:numPr>
          <w:ilvl w:val="0"/>
          <w:numId w:val="26"/>
        </w:numPr>
        <w:spacing w:line="312" w:lineRule="auto"/>
      </w:pPr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Backend (NodeJS + </w:t>
      </w:r>
      <w:proofErr w:type="spellStart"/>
      <w:r>
        <w:t>ExpressJS</w:t>
      </w:r>
      <w:proofErr w:type="spell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AI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.</w:t>
      </w:r>
    </w:p>
    <w:p w14:paraId="4FD3B9A7" w14:textId="77777777" w:rsidR="00FD06E9" w:rsidRDefault="00000000">
      <w:pPr>
        <w:numPr>
          <w:ilvl w:val="0"/>
          <w:numId w:val="26"/>
        </w:numPr>
        <w:spacing w:line="312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(ReactJS)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08861DD4" w14:textId="77777777" w:rsidR="00FD06E9" w:rsidRDefault="00000000">
      <w:pPr>
        <w:spacing w:line="312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* </w:t>
      </w:r>
      <w:proofErr w:type="spellStart"/>
      <w:r>
        <w:rPr>
          <w:b/>
          <w:bCs/>
          <w:i/>
          <w:iCs/>
        </w:rPr>
        <w:t>Sơ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>:</w:t>
      </w:r>
    </w:p>
    <w:p w14:paraId="1C32FF8C" w14:textId="77777777" w:rsidR="00FD06E9" w:rsidRDefault="00000000">
      <w:pPr>
        <w:spacing w:line="312" w:lineRule="auto"/>
      </w:pPr>
      <w:r>
        <w:rPr>
          <w:noProof/>
        </w:rPr>
        <w:drawing>
          <wp:inline distT="0" distB="0" distL="114300" distR="114300" wp14:anchorId="3E4170D0" wp14:editId="6F91B0AE">
            <wp:extent cx="6278880" cy="3400425"/>
            <wp:effectExtent l="0" t="0" r="13335" b="11430"/>
            <wp:docPr id="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r="348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8253CE" w14:textId="5EE21AA9" w:rsidR="00FD06E9" w:rsidRDefault="00D2694A" w:rsidP="00D2694A">
      <w:pPr>
        <w:pStyle w:val="Heading2"/>
        <w:rPr>
          <w:b w:val="0"/>
          <w:bCs w:val="0"/>
        </w:rPr>
      </w:pPr>
      <w:bookmarkStart w:id="12" w:name="_Toc211454403"/>
      <w:r>
        <w:t xml:space="preserve">2. </w:t>
      </w:r>
      <w:proofErr w:type="spellStart"/>
      <w:r w:rsidR="00000000">
        <w:t>Môi</w:t>
      </w:r>
      <w:proofErr w:type="spellEnd"/>
      <w:r w:rsidR="00000000">
        <w:t xml:space="preserve"> </w:t>
      </w:r>
      <w:proofErr w:type="spellStart"/>
      <w:r w:rsidR="00000000">
        <w:t>trường</w:t>
      </w:r>
      <w:proofErr w:type="spellEnd"/>
      <w:r w:rsidR="00000000">
        <w:t xml:space="preserve"> </w:t>
      </w:r>
      <w:proofErr w:type="spellStart"/>
      <w:r w:rsidR="00000000">
        <w:t>phát</w:t>
      </w:r>
      <w:proofErr w:type="spellEnd"/>
      <w:r w:rsidR="00000000">
        <w:t xml:space="preserve"> </w:t>
      </w:r>
      <w:proofErr w:type="spellStart"/>
      <w:r w:rsidR="00000000">
        <w:t>triển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hoạt</w:t>
      </w:r>
      <w:proofErr w:type="spellEnd"/>
      <w:r w:rsidR="00000000">
        <w:t xml:space="preserve"> </w:t>
      </w:r>
      <w:proofErr w:type="spellStart"/>
      <w:r w:rsidR="00000000">
        <w:t>động</w:t>
      </w:r>
      <w:bookmarkEnd w:id="12"/>
      <w:proofErr w:type="spellEnd"/>
    </w:p>
    <w:p w14:paraId="01D5FDA7" w14:textId="77777777" w:rsidR="00FD06E9" w:rsidRDefault="00000000">
      <w:pPr>
        <w:numPr>
          <w:ilvl w:val="0"/>
          <w:numId w:val="27"/>
        </w:numPr>
        <w:spacing w:line="312" w:lineRule="auto"/>
      </w:pPr>
      <w:proofErr w:type="spellStart"/>
      <w:r>
        <w:rPr>
          <w:b/>
          <w:bCs/>
          <w:i/>
          <w:iCs/>
        </w:rPr>
        <w:t>Môi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trường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triển</w:t>
      </w:r>
      <w:proofErr w:type="spellEnd"/>
      <w:r>
        <w:rPr>
          <w:b/>
          <w:bCs/>
          <w:i/>
          <w:iCs/>
        </w:rPr>
        <w:t>:</w:t>
      </w:r>
      <w:r>
        <w:br/>
        <w:t xml:space="preserve">- Arduino IDE: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ESP32.</w:t>
      </w:r>
      <w:r>
        <w:br/>
        <w:t xml:space="preserve">- Visual Studio Code: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(ReactJS) </w:t>
      </w:r>
      <w:proofErr w:type="spellStart"/>
      <w:r>
        <w:t>và</w:t>
      </w:r>
      <w:proofErr w:type="spellEnd"/>
      <w:r>
        <w:t xml:space="preserve"> backend (NodeJS).</w:t>
      </w:r>
      <w:r>
        <w:br/>
        <w:t xml:space="preserve">- MongoDB Atlas: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  <w:r>
        <w:br/>
        <w:t>- Git/</w:t>
      </w:r>
      <w:proofErr w:type="spellStart"/>
      <w:r>
        <w:t>Github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  <w:r>
        <w:br/>
      </w:r>
      <w:r>
        <w:rPr>
          <w:b/>
          <w:bCs/>
          <w:i/>
          <w:iCs/>
        </w:rPr>
        <w:t xml:space="preserve">b) </w:t>
      </w:r>
      <w:proofErr w:type="spellStart"/>
      <w:r>
        <w:rPr>
          <w:b/>
          <w:bCs/>
          <w:i/>
          <w:iCs/>
        </w:rPr>
        <w:t>Môi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trường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>:</w:t>
      </w:r>
      <w:r>
        <w:br/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Wi-Fi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  <w:r>
        <w:br/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  <w:r>
        <w:br/>
        <w:t xml:space="preserve">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hoặc</w:t>
      </w:r>
      <w:proofErr w:type="spellEnd"/>
      <w:r>
        <w:t xml:space="preserve"> Cloud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708DDE" w14:textId="77777777" w:rsidR="00FD06E9" w:rsidRDefault="00000000">
      <w:pPr>
        <w:numPr>
          <w:ilvl w:val="0"/>
          <w:numId w:val="25"/>
        </w:numPr>
        <w:spacing w:line="312" w:lineRule="auto"/>
        <w:rPr>
          <w:b/>
          <w:bCs/>
        </w:rPr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</w:p>
    <w:p w14:paraId="3DFF38D8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5 </w:t>
      </w:r>
      <w:proofErr w:type="spellStart"/>
      <w:r>
        <w:t>phút</w:t>
      </w:r>
      <w:proofErr w:type="spellEnd"/>
      <w:r>
        <w:t>.</w:t>
      </w:r>
      <w:r>
        <w:br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  <w:r>
        <w:br/>
        <w:t xml:space="preserve">-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  <w:r>
        <w:br/>
        <w:t xml:space="preserve">- ESP32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  <w:r>
        <w:br/>
      </w:r>
      <w:r>
        <w:lastRenderedPageBreak/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033493F9" w14:textId="0AC23E57" w:rsidR="00FD06E9" w:rsidRDefault="00D2694A" w:rsidP="00D2694A">
      <w:pPr>
        <w:pStyle w:val="Heading2"/>
        <w:rPr>
          <w:b w:val="0"/>
          <w:bCs w:val="0"/>
        </w:rPr>
      </w:pPr>
      <w:bookmarkStart w:id="13" w:name="_Toc211454404"/>
      <w:r>
        <w:t xml:space="preserve">3. </w:t>
      </w:r>
      <w:proofErr w:type="spellStart"/>
      <w:r w:rsidR="00000000">
        <w:t>Yêu</w:t>
      </w:r>
      <w:proofErr w:type="spellEnd"/>
      <w:r w:rsidR="00000000">
        <w:t xml:space="preserve"> </w:t>
      </w:r>
      <w:proofErr w:type="spellStart"/>
      <w:r w:rsidR="00000000">
        <w:t>cầu</w:t>
      </w:r>
      <w:proofErr w:type="spellEnd"/>
      <w:r w:rsidR="00000000">
        <w:t xml:space="preserve"> </w:t>
      </w:r>
      <w:proofErr w:type="spellStart"/>
      <w:r w:rsidR="00000000">
        <w:t>chức</w:t>
      </w:r>
      <w:proofErr w:type="spellEnd"/>
      <w:r w:rsidR="00000000">
        <w:t xml:space="preserve"> </w:t>
      </w:r>
      <w:proofErr w:type="spellStart"/>
      <w:r w:rsidR="00000000">
        <w:t>năng</w:t>
      </w:r>
      <w:bookmarkEnd w:id="13"/>
      <w:proofErr w:type="spellEnd"/>
    </w:p>
    <w:p w14:paraId="131D7606" w14:textId="77777777" w:rsidR="00FD06E9" w:rsidRDefault="00000000">
      <w:pPr>
        <w:spacing w:line="312" w:lineRule="auto"/>
      </w:pPr>
      <w:r>
        <w:t xml:space="preserve">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>).</w:t>
      </w:r>
      <w:r>
        <w:br/>
        <w:t xml:space="preserve">-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server.</w:t>
      </w:r>
      <w:r>
        <w:br/>
        <w:t xml:space="preserve">- AI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  <w:r>
        <w:br/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  <w:r>
        <w:br/>
        <w:t xml:space="preserve">-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6C45915B" w14:textId="05D752EF" w:rsidR="00FD06E9" w:rsidRDefault="00D2694A" w:rsidP="00D2694A">
      <w:pPr>
        <w:pStyle w:val="Heading2"/>
        <w:rPr>
          <w:b w:val="0"/>
          <w:bCs w:val="0"/>
        </w:rPr>
      </w:pPr>
      <w:bookmarkStart w:id="14" w:name="_Toc211454405"/>
      <w:r>
        <w:t xml:space="preserve">4. </w:t>
      </w:r>
      <w:proofErr w:type="spellStart"/>
      <w:r w:rsidR="00000000">
        <w:t>Yêu</w:t>
      </w:r>
      <w:proofErr w:type="spellEnd"/>
      <w:r w:rsidR="00000000">
        <w:t xml:space="preserve"> </w:t>
      </w:r>
      <w:proofErr w:type="spellStart"/>
      <w:r w:rsidR="00000000">
        <w:t>cầu</w:t>
      </w:r>
      <w:proofErr w:type="spellEnd"/>
      <w:r w:rsidR="00000000">
        <w:t xml:space="preserve"> phi </w:t>
      </w:r>
      <w:proofErr w:type="spellStart"/>
      <w:r w:rsidR="00000000">
        <w:t>chức</w:t>
      </w:r>
      <w:proofErr w:type="spellEnd"/>
      <w:r w:rsidR="00000000">
        <w:t xml:space="preserve"> </w:t>
      </w:r>
      <w:proofErr w:type="spellStart"/>
      <w:r w:rsidR="00000000">
        <w:t>năng</w:t>
      </w:r>
      <w:bookmarkEnd w:id="14"/>
      <w:proofErr w:type="spellEnd"/>
    </w:p>
    <w:p w14:paraId="43E64459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&lt; 300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  <w:r>
        <w:br/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  <w:r>
        <w:br/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.</w:t>
      </w:r>
      <w:r>
        <w:br/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  <w:r>
        <w:br/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web).</w:t>
      </w:r>
    </w:p>
    <w:p w14:paraId="73D8E092" w14:textId="1E63FB19" w:rsidR="00FD06E9" w:rsidRDefault="00D2694A" w:rsidP="00D2694A">
      <w:pPr>
        <w:pStyle w:val="Heading2"/>
        <w:rPr>
          <w:b w:val="0"/>
          <w:bCs w:val="0"/>
        </w:rPr>
      </w:pPr>
      <w:bookmarkStart w:id="15" w:name="_Toc211454406"/>
      <w:r>
        <w:t xml:space="preserve">5. </w:t>
      </w:r>
      <w:r w:rsidR="00000000">
        <w:t xml:space="preserve">Công </w:t>
      </w:r>
      <w:proofErr w:type="spellStart"/>
      <w:r w:rsidR="00000000">
        <w:t>nghệ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cứng</w:t>
      </w:r>
      <w:proofErr w:type="spellEnd"/>
      <w:r w:rsidR="00000000">
        <w:t xml:space="preserve"> </w:t>
      </w:r>
      <w:proofErr w:type="spellStart"/>
      <w:r w:rsidR="00000000">
        <w:t>sử</w:t>
      </w:r>
      <w:proofErr w:type="spellEnd"/>
      <w:r w:rsidR="00000000">
        <w:t xml:space="preserve"> </w:t>
      </w:r>
      <w:proofErr w:type="spellStart"/>
      <w:r w:rsidR="00000000">
        <w:t>dụng</w:t>
      </w:r>
      <w:bookmarkEnd w:id="15"/>
      <w:proofErr w:type="spellEnd"/>
    </w:p>
    <w:p w14:paraId="622C43DD" w14:textId="413A24C8" w:rsidR="00FD06E9" w:rsidRDefault="00D2694A" w:rsidP="00D2694A">
      <w:pPr>
        <w:pStyle w:val="Heading3"/>
      </w:pPr>
      <w:bookmarkStart w:id="16" w:name="_Toc211454407"/>
      <w:r>
        <w:t xml:space="preserve">5.1.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cứng</w:t>
      </w:r>
      <w:bookmarkEnd w:id="16"/>
      <w:proofErr w:type="spellEnd"/>
    </w:p>
    <w:p w14:paraId="573454D1" w14:textId="77777777" w:rsidR="00FD06E9" w:rsidRDefault="00000000" w:rsidP="00D2694A"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</w:t>
      </w:r>
    </w:p>
    <w:p w14:paraId="0DA6C679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Giới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thiệu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về</w:t>
      </w:r>
      <w:proofErr w:type="spellEnd"/>
      <w:r>
        <w:rPr>
          <w:b/>
          <w:bCs/>
          <w:u w:val="single"/>
        </w:rPr>
        <w:t xml:space="preserve"> ESP32-WROOM-32D </w:t>
      </w:r>
      <w:proofErr w:type="spellStart"/>
      <w:r>
        <w:rPr>
          <w:b/>
          <w:bCs/>
          <w:u w:val="single"/>
        </w:rPr>
        <w:t>DevKit</w:t>
      </w:r>
      <w:proofErr w:type="spellEnd"/>
      <w:r>
        <w:rPr>
          <w:b/>
          <w:bCs/>
          <w:u w:val="single"/>
        </w:rPr>
        <w:t>:</w:t>
      </w:r>
    </w:p>
    <w:p w14:paraId="5218BCB0" w14:textId="77777777" w:rsidR="00FD06E9" w:rsidRDefault="00000000">
      <w:pPr>
        <w:spacing w:line="360" w:lineRule="auto"/>
        <w:ind w:firstLine="720"/>
      </w:pPr>
      <w:r>
        <w:t xml:space="preserve">ESP32-WROOM-32D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Wi-Fi + Bluetooth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Espressif</w:t>
      </w:r>
      <w:proofErr w:type="spellEnd"/>
      <w:r>
        <w:t xml:space="preserve"> Systems,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IoT (Internet of Things),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ESP32 </w:t>
      </w:r>
      <w:proofErr w:type="spellStart"/>
      <w:r>
        <w:t>DevKit</w:t>
      </w:r>
      <w:proofErr w:type="spellEnd"/>
      <w:r>
        <w:t xml:space="preserve"> V1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module ESP32-WROOM-32D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1A0B96A3" w14:textId="77777777" w:rsidR="00FD06E9" w:rsidRDefault="00000000">
      <w:pPr>
        <w:spacing w:line="360" w:lineRule="auto"/>
      </w:pPr>
      <w:r>
        <w:t xml:space="preserve">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99EB7DE" w14:textId="77777777" w:rsidR="00FD06E9" w:rsidRDefault="00000000">
      <w:pPr>
        <w:numPr>
          <w:ilvl w:val="0"/>
          <w:numId w:val="28"/>
        </w:numPr>
        <w:spacing w:line="360" w:lineRule="auto"/>
      </w:pPr>
      <w:r>
        <w:t>CPU: Xtensa® dual-core 32-bit LX6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240 MHz).</w:t>
      </w:r>
    </w:p>
    <w:p w14:paraId="69009284" w14:textId="77777777" w:rsidR="00FD06E9" w:rsidRDefault="00000000">
      <w:pPr>
        <w:numPr>
          <w:ilvl w:val="0"/>
          <w:numId w:val="28"/>
        </w:numPr>
        <w:spacing w:line="360" w:lineRule="auto"/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: 448 KB ROM, 520 KB SRAM, 4 MB Flash (</w:t>
      </w:r>
      <w:proofErr w:type="spellStart"/>
      <w:r>
        <w:t>trên</w:t>
      </w:r>
      <w:proofErr w:type="spellEnd"/>
      <w:r>
        <w:t xml:space="preserve"> module).</w:t>
      </w:r>
    </w:p>
    <w:p w14:paraId="5601CE1C" w14:textId="77777777" w:rsidR="00FD06E9" w:rsidRDefault="00000000">
      <w:pPr>
        <w:numPr>
          <w:ilvl w:val="0"/>
          <w:numId w:val="28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: Wi-Fi 802.11 b/g/n, Bluetooth v4.2 (Classic + BLE).</w:t>
      </w:r>
    </w:p>
    <w:p w14:paraId="1E4CE130" w14:textId="77777777" w:rsidR="00FD06E9" w:rsidRDefault="00000000">
      <w:pPr>
        <w:numPr>
          <w:ilvl w:val="0"/>
          <w:numId w:val="28"/>
        </w:numPr>
        <w:spacing w:line="360" w:lineRule="auto"/>
      </w:pPr>
      <w:r>
        <w:t xml:space="preserve">GPIO: </w:t>
      </w:r>
      <w:proofErr w:type="gramStart"/>
      <w:r>
        <w:t>34</w:t>
      </w:r>
      <w:proofErr w:type="gramEnd"/>
      <w:r>
        <w:t xml:space="preserve"> </w:t>
      </w:r>
      <w:proofErr w:type="spellStart"/>
      <w:r>
        <w:t>chân</w:t>
      </w:r>
      <w:proofErr w:type="spellEnd"/>
      <w:r>
        <w:t xml:space="preserve"> I/O,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PWM, ADC (12-bit), DAC (8-bit), SPI, I2C, UART.</w:t>
      </w:r>
    </w:p>
    <w:p w14:paraId="0667C030" w14:textId="77777777" w:rsidR="00FD06E9" w:rsidRDefault="00000000">
      <w:pPr>
        <w:numPr>
          <w:ilvl w:val="0"/>
          <w:numId w:val="28"/>
        </w:numPr>
        <w:spacing w:line="36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3.0V – 3.6V (</w:t>
      </w:r>
      <w:proofErr w:type="spellStart"/>
      <w:r>
        <w:t>DevKit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5V qua </w:t>
      </w:r>
      <w:proofErr w:type="spellStart"/>
      <w:r>
        <w:t>cổng</w:t>
      </w:r>
      <w:proofErr w:type="spellEnd"/>
      <w:r>
        <w:t xml:space="preserve"> USB).</w:t>
      </w:r>
    </w:p>
    <w:p w14:paraId="5544AB6E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* Các </w:t>
      </w:r>
      <w:proofErr w:type="spellStart"/>
      <w:r>
        <w:rPr>
          <w:b/>
          <w:bCs/>
          <w:u w:val="single"/>
        </w:rPr>
        <w:t>linh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kiện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trên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bo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mạch</w:t>
      </w:r>
      <w:proofErr w:type="spellEnd"/>
      <w:r>
        <w:rPr>
          <w:b/>
          <w:bCs/>
          <w:u w:val="single"/>
        </w:rPr>
        <w:t xml:space="preserve"> ESP32 </w:t>
      </w:r>
      <w:proofErr w:type="spellStart"/>
      <w:r>
        <w:rPr>
          <w:b/>
          <w:bCs/>
          <w:u w:val="single"/>
        </w:rPr>
        <w:t>DevKit</w:t>
      </w:r>
      <w:proofErr w:type="spellEnd"/>
      <w:r>
        <w:rPr>
          <w:b/>
          <w:bCs/>
          <w:u w:val="single"/>
        </w:rPr>
        <w:t xml:space="preserve"> 32D:</w:t>
      </w:r>
    </w:p>
    <w:p w14:paraId="46718B6E" w14:textId="77777777" w:rsidR="00FD06E9" w:rsidRDefault="00000000">
      <w:pPr>
        <w:spacing w:line="360" w:lineRule="auto"/>
      </w:pPr>
      <w:r>
        <w:t>Module ESP32-WROOM-32D:</w:t>
      </w:r>
    </w:p>
    <w:p w14:paraId="0CFEC717" w14:textId="77777777" w:rsidR="00FD06E9" w:rsidRDefault="00000000">
      <w:pPr>
        <w:numPr>
          <w:ilvl w:val="0"/>
          <w:numId w:val="29"/>
        </w:numPr>
        <w:spacing w:line="360" w:lineRule="auto"/>
      </w:pPr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(SoC ESP32 + Flash 4 MB).</w:t>
      </w:r>
    </w:p>
    <w:p w14:paraId="252885D0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Chứa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Wi-Fi/Bluetooth,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RF.</w:t>
      </w:r>
    </w:p>
    <w:p w14:paraId="1EA248D8" w14:textId="77777777" w:rsidR="00FD06E9" w:rsidRDefault="00000000">
      <w:pPr>
        <w:spacing w:line="360" w:lineRule="auto"/>
      </w:pPr>
      <w:r>
        <w:t xml:space="preserve">USB-to-UART Bridge (CP2102 </w:t>
      </w:r>
      <w:proofErr w:type="spellStart"/>
      <w:r>
        <w:t>hoặc</w:t>
      </w:r>
      <w:proofErr w:type="spellEnd"/>
      <w:r>
        <w:t xml:space="preserve"> CH340):</w:t>
      </w:r>
    </w:p>
    <w:p w14:paraId="52D1367F" w14:textId="77777777" w:rsidR="00FD06E9" w:rsidRDefault="00000000">
      <w:pPr>
        <w:numPr>
          <w:ilvl w:val="0"/>
          <w:numId w:val="29"/>
        </w:numPr>
        <w:spacing w:line="360" w:lineRule="auto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USB.</w:t>
      </w:r>
    </w:p>
    <w:p w14:paraId="3F249089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USB ↔ UART.</w:t>
      </w:r>
    </w:p>
    <w:p w14:paraId="78C9AEE8" w14:textId="77777777" w:rsidR="00FD06E9" w:rsidRDefault="00000000">
      <w:pPr>
        <w:spacing w:line="360" w:lineRule="auto"/>
      </w:pPr>
      <w:proofErr w:type="spellStart"/>
      <w:r>
        <w:t>Ổn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AMS1117-3.3V:</w:t>
      </w:r>
    </w:p>
    <w:p w14:paraId="6C4803FF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5V (USB) </w:t>
      </w:r>
      <w:proofErr w:type="spellStart"/>
      <w:r>
        <w:t>hoặc</w:t>
      </w:r>
      <w:proofErr w:type="spellEnd"/>
      <w:r>
        <w:t xml:space="preserve"> Vin </w:t>
      </w:r>
      <w:proofErr w:type="spellStart"/>
      <w:r>
        <w:t>xuống</w:t>
      </w:r>
      <w:proofErr w:type="spellEnd"/>
      <w:r>
        <w:t xml:space="preserve"> 3.3V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ESP32.</w:t>
      </w:r>
    </w:p>
    <w:p w14:paraId="21CE4872" w14:textId="77777777" w:rsidR="00FD06E9" w:rsidRDefault="00000000">
      <w:pPr>
        <w:spacing w:line="360" w:lineRule="auto"/>
      </w:pPr>
      <w:proofErr w:type="spellStart"/>
      <w:r>
        <w:t>Cổng</w:t>
      </w:r>
      <w:proofErr w:type="spellEnd"/>
      <w:r>
        <w:t xml:space="preserve"> Micro-USB:</w:t>
      </w:r>
    </w:p>
    <w:p w14:paraId="01BE0C2B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(5V)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code.</w:t>
      </w:r>
    </w:p>
    <w:p w14:paraId="72E57D6C" w14:textId="77777777" w:rsidR="00FD06E9" w:rsidRDefault="00000000">
      <w:pPr>
        <w:spacing w:line="360" w:lineRule="auto"/>
      </w:pPr>
      <w:proofErr w:type="spellStart"/>
      <w:r>
        <w:t>Nút</w:t>
      </w:r>
      <w:proofErr w:type="spellEnd"/>
      <w:r>
        <w:t xml:space="preserve"> </w:t>
      </w:r>
      <w:proofErr w:type="spellStart"/>
      <w:r>
        <w:t>nhấn</w:t>
      </w:r>
      <w:proofErr w:type="spellEnd"/>
      <w:r>
        <w:t>:</w:t>
      </w:r>
    </w:p>
    <w:p w14:paraId="69099417" w14:textId="77777777" w:rsidR="00FD06E9" w:rsidRDefault="00000000">
      <w:pPr>
        <w:numPr>
          <w:ilvl w:val="0"/>
          <w:numId w:val="29"/>
        </w:numPr>
        <w:spacing w:line="360" w:lineRule="auto"/>
      </w:pPr>
      <w:r>
        <w:t xml:space="preserve">EN (Reset): Reset </w:t>
      </w:r>
      <w:proofErr w:type="spellStart"/>
      <w:r>
        <w:t>lại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2F8330DD" w14:textId="77777777" w:rsidR="00FD06E9" w:rsidRDefault="00000000">
      <w:pPr>
        <w:numPr>
          <w:ilvl w:val="0"/>
          <w:numId w:val="29"/>
        </w:numPr>
        <w:spacing w:line="360" w:lineRule="auto"/>
      </w:pPr>
      <w:r>
        <w:t xml:space="preserve">BOOT (IO0):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ESP32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6F66773" w14:textId="77777777" w:rsidR="00FD06E9" w:rsidRDefault="00000000">
      <w:pPr>
        <w:spacing w:line="360" w:lineRule="auto"/>
      </w:pPr>
      <w:r>
        <w:t xml:space="preserve">Thạch </w:t>
      </w:r>
      <w:proofErr w:type="spellStart"/>
      <w:r>
        <w:t>anh</w:t>
      </w:r>
      <w:proofErr w:type="spellEnd"/>
      <w:r>
        <w:t xml:space="preserve"> (Crystal 40 MHz):</w:t>
      </w:r>
    </w:p>
    <w:p w14:paraId="45EB8676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clock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chip ESP32.</w:t>
      </w:r>
    </w:p>
    <w:p w14:paraId="779234FB" w14:textId="77777777" w:rsidR="00FD06E9" w:rsidRDefault="00000000">
      <w:pPr>
        <w:spacing w:line="360" w:lineRule="auto"/>
      </w:pPr>
      <w:r>
        <w:t xml:space="preserve">LED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GPIO2):</w:t>
      </w:r>
    </w:p>
    <w:p w14:paraId="3F077267" w14:textId="77777777" w:rsidR="00FD06E9" w:rsidRDefault="00000000">
      <w:pPr>
        <w:numPr>
          <w:ilvl w:val="0"/>
          <w:numId w:val="29"/>
        </w:numPr>
        <w:spacing w:line="360" w:lineRule="auto"/>
      </w:pPr>
      <w:r>
        <w:t xml:space="preserve">Báo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test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1BBC9E94" w14:textId="77777777" w:rsidR="00FD06E9" w:rsidRDefault="00000000">
      <w:pPr>
        <w:spacing w:line="360" w:lineRule="auto"/>
      </w:pPr>
      <w:proofErr w:type="spellStart"/>
      <w:r>
        <w:t>Hàng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header (Male header pins):</w:t>
      </w:r>
    </w:p>
    <w:p w14:paraId="2E1C6058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GPIO, </w:t>
      </w:r>
      <w:proofErr w:type="spellStart"/>
      <w:r>
        <w:t>nguồn</w:t>
      </w:r>
      <w:proofErr w:type="spellEnd"/>
      <w:r>
        <w:t xml:space="preserve"> (3.3V, 5V), GND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breadboard </w:t>
      </w:r>
      <w:proofErr w:type="spellStart"/>
      <w:r>
        <w:t>hoặc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>.</w:t>
      </w:r>
    </w:p>
    <w:p w14:paraId="11A8DBE0" w14:textId="77777777" w:rsidR="00FD06E9" w:rsidRDefault="00000000">
      <w:pPr>
        <w:spacing w:line="360" w:lineRule="auto"/>
      </w:pPr>
      <w:r>
        <w:t xml:space="preserve">Các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(SMD):</w:t>
      </w:r>
    </w:p>
    <w:p w14:paraId="1607D3EE" w14:textId="77777777" w:rsidR="00FD06E9" w:rsidRDefault="00000000">
      <w:pPr>
        <w:numPr>
          <w:ilvl w:val="0"/>
          <w:numId w:val="29"/>
        </w:numPr>
        <w:spacing w:line="36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lên</w:t>
      </w:r>
      <w:proofErr w:type="spellEnd"/>
      <w:r>
        <w:t>/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455A03BD" w14:textId="77777777" w:rsidR="00FD06E9" w:rsidRDefault="00000000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114300" distR="114300" wp14:anchorId="4333EA3D" wp14:editId="39ADF6B5">
            <wp:extent cx="5494655" cy="3942715"/>
            <wp:effectExtent l="0" t="0" r="8890" b="63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394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E3EEE" w14:textId="53DA587E" w:rsidR="00FD06E9" w:rsidRDefault="00000000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fldChar w:fldCharType="begin"/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instrText xml:space="preserve"> SEQ Hình \* ARABIC </w:instrTex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fldChar w:fldCharType="separate"/>
      </w:r>
      <w:r w:rsidR="000F540C">
        <w:rPr>
          <w:rFonts w:ascii="Times New Roman" w:hAnsi="Times New Roman" w:cs="Times New Roman"/>
          <w:b/>
          <w:bCs/>
          <w:i/>
          <w:iCs/>
          <w:noProof/>
          <w:sz w:val="22"/>
          <w:szCs w:val="22"/>
        </w:rPr>
        <w:t>1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fldChar w:fldCharType="end"/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Sơ</w:t>
      </w:r>
      <w:proofErr w:type="spell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đồ</w:t>
      </w:r>
      <w:proofErr w:type="spell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chân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ESP32 DEVKIT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ver</w:t>
      </w:r>
      <w:proofErr w:type="spell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36</w:t>
      </w:r>
      <w:proofErr w:type="gramEnd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chân</w:t>
      </w:r>
      <w:proofErr w:type="spellEnd"/>
    </w:p>
    <w:p w14:paraId="39D0FF10" w14:textId="77777777" w:rsidR="00FD06E9" w:rsidRDefault="00FD06E9">
      <w:pPr>
        <w:jc w:val="center"/>
        <w:rPr>
          <w:szCs w:val="26"/>
        </w:rPr>
      </w:pPr>
    </w:p>
    <w:tbl>
      <w:tblPr>
        <w:tblW w:w="0" w:type="auto"/>
        <w:tblCellSpacing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751"/>
        <w:gridCol w:w="3675"/>
        <w:gridCol w:w="4441"/>
      </w:tblGrid>
      <w:tr w:rsidR="00FD06E9" w14:paraId="35048136" w14:textId="77777777">
        <w:trPr>
          <w:tblHeader/>
          <w:tblCellSpacing w:w="14" w:type="dxa"/>
        </w:trPr>
        <w:tc>
          <w:tcPr>
            <w:tcW w:w="0" w:type="auto"/>
            <w:vAlign w:val="center"/>
          </w:tcPr>
          <w:p w14:paraId="21D5D10C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  <w:r>
              <w:rPr>
                <w:b/>
                <w:bCs/>
              </w:rPr>
              <w:t xml:space="preserve"> GPIO</w:t>
            </w:r>
          </w:p>
        </w:tc>
        <w:tc>
          <w:tcPr>
            <w:tcW w:w="0" w:type="auto"/>
            <w:vAlign w:val="center"/>
          </w:tcPr>
          <w:p w14:paraId="22C170BC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720E98B0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biệt</w:t>
            </w:r>
            <w:proofErr w:type="spellEnd"/>
          </w:p>
        </w:tc>
      </w:tr>
      <w:tr w:rsidR="00FD06E9" w14:paraId="4FD5E161" w14:textId="77777777">
        <w:trPr>
          <w:tblCellSpacing w:w="14" w:type="dxa"/>
        </w:trPr>
        <w:tc>
          <w:tcPr>
            <w:tcW w:w="0" w:type="auto"/>
            <w:vAlign w:val="center"/>
          </w:tcPr>
          <w:p w14:paraId="08DDD667" w14:textId="77777777" w:rsidR="00FD06E9" w:rsidRDefault="00000000">
            <w:pPr>
              <w:spacing w:line="360" w:lineRule="auto"/>
            </w:pPr>
            <w:r>
              <w:t>VIN (5V)</w:t>
            </w:r>
          </w:p>
        </w:tc>
        <w:tc>
          <w:tcPr>
            <w:tcW w:w="0" w:type="auto"/>
            <w:vAlign w:val="center"/>
          </w:tcPr>
          <w:p w14:paraId="4176E278" w14:textId="77777777" w:rsidR="00FD06E9" w:rsidRDefault="00000000">
            <w:pPr>
              <w:spacing w:line="360" w:lineRule="auto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5V </w:t>
            </w:r>
            <w:proofErr w:type="spellStart"/>
            <w:r>
              <w:t>từ</w:t>
            </w:r>
            <w:proofErr w:type="spellEnd"/>
            <w:r>
              <w:t xml:space="preserve"> USB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0" w:type="auto"/>
            <w:vAlign w:val="center"/>
          </w:tcPr>
          <w:p w14:paraId="08DAE027" w14:textId="77777777" w:rsidR="00FD06E9" w:rsidRDefault="00FD06E9">
            <w:pPr>
              <w:spacing w:line="360" w:lineRule="auto"/>
            </w:pPr>
          </w:p>
        </w:tc>
      </w:tr>
      <w:tr w:rsidR="00FD06E9" w14:paraId="12D5D1EE" w14:textId="77777777">
        <w:trPr>
          <w:tblCellSpacing w:w="14" w:type="dxa"/>
        </w:trPr>
        <w:tc>
          <w:tcPr>
            <w:tcW w:w="0" w:type="auto"/>
            <w:vAlign w:val="center"/>
          </w:tcPr>
          <w:p w14:paraId="5B341C54" w14:textId="77777777" w:rsidR="00FD06E9" w:rsidRDefault="00000000">
            <w:pPr>
              <w:spacing w:line="360" w:lineRule="auto"/>
            </w:pPr>
            <w:r>
              <w:t>3V3</w:t>
            </w:r>
          </w:p>
        </w:tc>
        <w:tc>
          <w:tcPr>
            <w:tcW w:w="0" w:type="auto"/>
            <w:vAlign w:val="center"/>
          </w:tcPr>
          <w:p w14:paraId="792FB767" w14:textId="77777777" w:rsidR="00FD06E9" w:rsidRDefault="00000000">
            <w:pPr>
              <w:spacing w:line="360" w:lineRule="auto"/>
            </w:pPr>
            <w:proofErr w:type="spellStart"/>
            <w:r>
              <w:t>Nguồn</w:t>
            </w:r>
            <w:proofErr w:type="spellEnd"/>
            <w:r>
              <w:t xml:space="preserve"> 3.3V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</w:p>
        </w:tc>
        <w:tc>
          <w:tcPr>
            <w:tcW w:w="0" w:type="auto"/>
            <w:vAlign w:val="center"/>
          </w:tcPr>
          <w:p w14:paraId="369BD20B" w14:textId="77777777" w:rsidR="00FD06E9" w:rsidRDefault="00FD06E9">
            <w:pPr>
              <w:spacing w:line="360" w:lineRule="auto"/>
            </w:pPr>
          </w:p>
        </w:tc>
      </w:tr>
      <w:tr w:rsidR="00FD06E9" w14:paraId="06AE0C44" w14:textId="77777777">
        <w:trPr>
          <w:tblCellSpacing w:w="14" w:type="dxa"/>
        </w:trPr>
        <w:tc>
          <w:tcPr>
            <w:tcW w:w="0" w:type="auto"/>
            <w:vAlign w:val="center"/>
          </w:tcPr>
          <w:p w14:paraId="2FE35A73" w14:textId="77777777" w:rsidR="00FD06E9" w:rsidRDefault="00000000">
            <w:pPr>
              <w:spacing w:line="360" w:lineRule="auto"/>
            </w:pPr>
            <w:r>
              <w:t>GND</w:t>
            </w:r>
          </w:p>
        </w:tc>
        <w:tc>
          <w:tcPr>
            <w:tcW w:w="0" w:type="auto"/>
            <w:vAlign w:val="center"/>
          </w:tcPr>
          <w:p w14:paraId="4011B017" w14:textId="77777777" w:rsidR="00FD06E9" w:rsidRDefault="00000000">
            <w:pPr>
              <w:spacing w:line="360" w:lineRule="auto"/>
            </w:pPr>
            <w:r>
              <w:t>Mass (Ground)</w:t>
            </w:r>
          </w:p>
        </w:tc>
        <w:tc>
          <w:tcPr>
            <w:tcW w:w="0" w:type="auto"/>
            <w:vAlign w:val="center"/>
          </w:tcPr>
          <w:p w14:paraId="019D32AF" w14:textId="77777777" w:rsidR="00FD06E9" w:rsidRDefault="00FD06E9">
            <w:pPr>
              <w:spacing w:line="360" w:lineRule="auto"/>
            </w:pPr>
          </w:p>
        </w:tc>
      </w:tr>
      <w:tr w:rsidR="00FD06E9" w14:paraId="249C2454" w14:textId="77777777">
        <w:trPr>
          <w:tblCellSpacing w:w="14" w:type="dxa"/>
        </w:trPr>
        <w:tc>
          <w:tcPr>
            <w:tcW w:w="0" w:type="auto"/>
            <w:vAlign w:val="center"/>
          </w:tcPr>
          <w:p w14:paraId="5E193204" w14:textId="77777777" w:rsidR="00FD06E9" w:rsidRDefault="00000000">
            <w:pPr>
              <w:spacing w:line="360" w:lineRule="auto"/>
            </w:pPr>
            <w:r>
              <w:t>EN</w:t>
            </w:r>
          </w:p>
        </w:tc>
        <w:tc>
          <w:tcPr>
            <w:tcW w:w="0" w:type="auto"/>
            <w:vAlign w:val="center"/>
          </w:tcPr>
          <w:p w14:paraId="07A0BA55" w14:textId="77777777" w:rsidR="00FD06E9" w:rsidRDefault="00000000">
            <w:pPr>
              <w:spacing w:line="360" w:lineRule="auto"/>
            </w:pPr>
            <w:r>
              <w:t>Reset (Enable)</w:t>
            </w:r>
          </w:p>
        </w:tc>
        <w:tc>
          <w:tcPr>
            <w:tcW w:w="0" w:type="auto"/>
            <w:vAlign w:val="center"/>
          </w:tcPr>
          <w:p w14:paraId="3C18F5D8" w14:textId="77777777" w:rsidR="00FD06E9" w:rsidRDefault="00000000">
            <w:pPr>
              <w:spacing w:line="360" w:lineRule="auto"/>
            </w:pP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GND </w:t>
            </w:r>
            <w:proofErr w:type="spellStart"/>
            <w:r>
              <w:t>để</w:t>
            </w:r>
            <w:proofErr w:type="spellEnd"/>
            <w:r>
              <w:t xml:space="preserve"> reset chip</w:t>
            </w:r>
          </w:p>
        </w:tc>
      </w:tr>
      <w:tr w:rsidR="00FD06E9" w14:paraId="586251E0" w14:textId="77777777">
        <w:trPr>
          <w:tblCellSpacing w:w="14" w:type="dxa"/>
        </w:trPr>
        <w:tc>
          <w:tcPr>
            <w:tcW w:w="0" w:type="auto"/>
            <w:vAlign w:val="center"/>
          </w:tcPr>
          <w:p w14:paraId="152A8196" w14:textId="77777777" w:rsidR="00FD06E9" w:rsidRDefault="00000000">
            <w:pPr>
              <w:spacing w:line="360" w:lineRule="auto"/>
            </w:pPr>
            <w:r>
              <w:t>GPIO0</w:t>
            </w:r>
          </w:p>
        </w:tc>
        <w:tc>
          <w:tcPr>
            <w:tcW w:w="0" w:type="auto"/>
            <w:vAlign w:val="center"/>
          </w:tcPr>
          <w:p w14:paraId="1ABA0D85" w14:textId="77777777" w:rsidR="00FD06E9" w:rsidRDefault="00000000">
            <w:pPr>
              <w:spacing w:line="360" w:lineRule="auto"/>
            </w:pPr>
            <w:r>
              <w:t>ADC2_CH1, Touch0</w:t>
            </w:r>
          </w:p>
        </w:tc>
        <w:tc>
          <w:tcPr>
            <w:tcW w:w="0" w:type="auto"/>
            <w:vAlign w:val="center"/>
          </w:tcPr>
          <w:p w14:paraId="6EA5595E" w14:textId="77777777" w:rsidR="00FD06E9" w:rsidRDefault="00000000">
            <w:pPr>
              <w:spacing w:line="360" w:lineRule="auto"/>
            </w:pPr>
            <w:proofErr w:type="spellStart"/>
            <w:r>
              <w:t>Dùng</w:t>
            </w:r>
            <w:proofErr w:type="spellEnd"/>
            <w:r>
              <w:t xml:space="preserve"> BOOT mode, </w:t>
            </w:r>
            <w:proofErr w:type="spellStart"/>
            <w:r>
              <w:t>cẩn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D06E9" w14:paraId="1FCD6FEC" w14:textId="77777777">
        <w:trPr>
          <w:tblCellSpacing w:w="14" w:type="dxa"/>
        </w:trPr>
        <w:tc>
          <w:tcPr>
            <w:tcW w:w="0" w:type="auto"/>
            <w:vAlign w:val="center"/>
          </w:tcPr>
          <w:p w14:paraId="4EEBD96A" w14:textId="77777777" w:rsidR="00FD06E9" w:rsidRDefault="00000000">
            <w:pPr>
              <w:spacing w:line="360" w:lineRule="auto"/>
            </w:pPr>
            <w:r>
              <w:t>GPIO1 (TX0)</w:t>
            </w:r>
          </w:p>
        </w:tc>
        <w:tc>
          <w:tcPr>
            <w:tcW w:w="0" w:type="auto"/>
            <w:vAlign w:val="center"/>
          </w:tcPr>
          <w:p w14:paraId="49008595" w14:textId="77777777" w:rsidR="00FD06E9" w:rsidRDefault="00000000">
            <w:pPr>
              <w:spacing w:line="360" w:lineRule="auto"/>
            </w:pPr>
            <w:r>
              <w:t>UART0 TX</w:t>
            </w:r>
          </w:p>
        </w:tc>
        <w:tc>
          <w:tcPr>
            <w:tcW w:w="0" w:type="auto"/>
            <w:vAlign w:val="center"/>
          </w:tcPr>
          <w:p w14:paraId="3411894F" w14:textId="77777777" w:rsidR="00FD06E9" w:rsidRDefault="00000000">
            <w:pPr>
              <w:spacing w:line="360" w:lineRule="auto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USB </w:t>
            </w:r>
            <w:proofErr w:type="spellStart"/>
            <w:r>
              <w:t>nạp</w:t>
            </w:r>
            <w:proofErr w:type="spellEnd"/>
            <w:r>
              <w:t xml:space="preserve"> code</w:t>
            </w:r>
          </w:p>
        </w:tc>
      </w:tr>
      <w:tr w:rsidR="00FD06E9" w14:paraId="367CB1B0" w14:textId="77777777">
        <w:trPr>
          <w:tblCellSpacing w:w="14" w:type="dxa"/>
        </w:trPr>
        <w:tc>
          <w:tcPr>
            <w:tcW w:w="0" w:type="auto"/>
            <w:vAlign w:val="center"/>
          </w:tcPr>
          <w:p w14:paraId="274B6A82" w14:textId="77777777" w:rsidR="00FD06E9" w:rsidRDefault="00000000">
            <w:pPr>
              <w:spacing w:line="360" w:lineRule="auto"/>
            </w:pPr>
            <w:r>
              <w:lastRenderedPageBreak/>
              <w:t>GPIO2</w:t>
            </w:r>
          </w:p>
        </w:tc>
        <w:tc>
          <w:tcPr>
            <w:tcW w:w="0" w:type="auto"/>
            <w:vAlign w:val="center"/>
          </w:tcPr>
          <w:p w14:paraId="1341B26E" w14:textId="77777777" w:rsidR="00FD06E9" w:rsidRDefault="00000000">
            <w:pPr>
              <w:spacing w:line="360" w:lineRule="auto"/>
            </w:pPr>
            <w:r>
              <w:t>ADC2_CH2, Touch2</w:t>
            </w:r>
          </w:p>
        </w:tc>
        <w:tc>
          <w:tcPr>
            <w:tcW w:w="0" w:type="auto"/>
            <w:vAlign w:val="center"/>
          </w:tcPr>
          <w:p w14:paraId="5A66D816" w14:textId="77777777" w:rsidR="00FD06E9" w:rsidRDefault="00000000">
            <w:pPr>
              <w:spacing w:line="3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boot,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GND</w:t>
            </w:r>
          </w:p>
        </w:tc>
      </w:tr>
      <w:tr w:rsidR="00FD06E9" w14:paraId="3930CD60" w14:textId="77777777">
        <w:trPr>
          <w:tblCellSpacing w:w="14" w:type="dxa"/>
        </w:trPr>
        <w:tc>
          <w:tcPr>
            <w:tcW w:w="0" w:type="auto"/>
            <w:vAlign w:val="center"/>
          </w:tcPr>
          <w:p w14:paraId="68B983C7" w14:textId="77777777" w:rsidR="00FD06E9" w:rsidRDefault="00000000">
            <w:pPr>
              <w:spacing w:line="360" w:lineRule="auto"/>
            </w:pPr>
            <w:r>
              <w:t>GPIO3 (RX0)</w:t>
            </w:r>
          </w:p>
        </w:tc>
        <w:tc>
          <w:tcPr>
            <w:tcW w:w="0" w:type="auto"/>
            <w:vAlign w:val="center"/>
          </w:tcPr>
          <w:p w14:paraId="30015724" w14:textId="77777777" w:rsidR="00FD06E9" w:rsidRDefault="00000000">
            <w:pPr>
              <w:spacing w:line="360" w:lineRule="auto"/>
            </w:pPr>
            <w:r>
              <w:t>UART0 RX</w:t>
            </w:r>
          </w:p>
        </w:tc>
        <w:tc>
          <w:tcPr>
            <w:tcW w:w="0" w:type="auto"/>
            <w:vAlign w:val="center"/>
          </w:tcPr>
          <w:p w14:paraId="3E78BE7E" w14:textId="77777777" w:rsidR="00FD06E9" w:rsidRDefault="00000000">
            <w:pPr>
              <w:spacing w:line="360" w:lineRule="auto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USB </w:t>
            </w:r>
            <w:proofErr w:type="spellStart"/>
            <w:r>
              <w:t>nạp</w:t>
            </w:r>
            <w:proofErr w:type="spellEnd"/>
            <w:r>
              <w:t xml:space="preserve"> code</w:t>
            </w:r>
          </w:p>
        </w:tc>
      </w:tr>
      <w:tr w:rsidR="00FD06E9" w14:paraId="39CC9FCE" w14:textId="77777777">
        <w:trPr>
          <w:tblCellSpacing w:w="14" w:type="dxa"/>
        </w:trPr>
        <w:tc>
          <w:tcPr>
            <w:tcW w:w="0" w:type="auto"/>
            <w:vAlign w:val="center"/>
          </w:tcPr>
          <w:p w14:paraId="2043C168" w14:textId="77777777" w:rsidR="00FD06E9" w:rsidRDefault="00000000">
            <w:pPr>
              <w:spacing w:line="360" w:lineRule="auto"/>
            </w:pPr>
            <w:r>
              <w:t>GPIO4</w:t>
            </w:r>
          </w:p>
        </w:tc>
        <w:tc>
          <w:tcPr>
            <w:tcW w:w="0" w:type="auto"/>
            <w:vAlign w:val="center"/>
          </w:tcPr>
          <w:p w14:paraId="625F6AFA" w14:textId="77777777" w:rsidR="00FD06E9" w:rsidRDefault="00000000">
            <w:pPr>
              <w:spacing w:line="360" w:lineRule="auto"/>
            </w:pPr>
            <w:r>
              <w:t>ADC2_CH0, Touch4</w:t>
            </w:r>
          </w:p>
        </w:tc>
        <w:tc>
          <w:tcPr>
            <w:tcW w:w="0" w:type="auto"/>
            <w:vAlign w:val="center"/>
          </w:tcPr>
          <w:p w14:paraId="0197DB81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34B71791" w14:textId="77777777">
        <w:trPr>
          <w:tblCellSpacing w:w="14" w:type="dxa"/>
        </w:trPr>
        <w:tc>
          <w:tcPr>
            <w:tcW w:w="0" w:type="auto"/>
            <w:vAlign w:val="center"/>
          </w:tcPr>
          <w:p w14:paraId="7A1B87A9" w14:textId="77777777" w:rsidR="00FD06E9" w:rsidRDefault="00000000">
            <w:pPr>
              <w:spacing w:line="360" w:lineRule="auto"/>
            </w:pPr>
            <w:r>
              <w:t>GPIO5</w:t>
            </w:r>
          </w:p>
        </w:tc>
        <w:tc>
          <w:tcPr>
            <w:tcW w:w="0" w:type="auto"/>
            <w:vAlign w:val="center"/>
          </w:tcPr>
          <w:p w14:paraId="0D30644B" w14:textId="77777777" w:rsidR="00FD06E9" w:rsidRDefault="00000000">
            <w:pPr>
              <w:spacing w:line="360" w:lineRule="auto"/>
            </w:pPr>
            <w:r>
              <w:t>VSPI CS</w:t>
            </w:r>
          </w:p>
        </w:tc>
        <w:tc>
          <w:tcPr>
            <w:tcW w:w="0" w:type="auto"/>
            <w:vAlign w:val="center"/>
          </w:tcPr>
          <w:p w14:paraId="14845B81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2674E3D6" w14:textId="77777777">
        <w:trPr>
          <w:tblCellSpacing w:w="14" w:type="dxa"/>
        </w:trPr>
        <w:tc>
          <w:tcPr>
            <w:tcW w:w="0" w:type="auto"/>
            <w:vAlign w:val="center"/>
          </w:tcPr>
          <w:p w14:paraId="6F0FD5E3" w14:textId="77777777" w:rsidR="00FD06E9" w:rsidRDefault="00000000">
            <w:pPr>
              <w:spacing w:line="360" w:lineRule="auto"/>
            </w:pPr>
            <w:r>
              <w:t>GPIO6 – 11</w:t>
            </w:r>
          </w:p>
        </w:tc>
        <w:tc>
          <w:tcPr>
            <w:tcW w:w="0" w:type="auto"/>
            <w:vAlign w:val="center"/>
          </w:tcPr>
          <w:p w14:paraId="4D8D58DB" w14:textId="77777777" w:rsidR="00FD06E9" w:rsidRDefault="00000000">
            <w:pPr>
              <w:spacing w:line="360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Flash</w:t>
            </w:r>
          </w:p>
        </w:tc>
        <w:tc>
          <w:tcPr>
            <w:tcW w:w="0" w:type="auto"/>
            <w:vAlign w:val="center"/>
          </w:tcPr>
          <w:p w14:paraId="429698E8" w14:textId="77777777" w:rsidR="00FD06E9" w:rsidRDefault="00000000">
            <w:pPr>
              <w:spacing w:line="360" w:lineRule="auto"/>
            </w:pPr>
            <w:r>
              <w:t xml:space="preserve">⚠️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FD06E9" w14:paraId="00378B9D" w14:textId="77777777">
        <w:trPr>
          <w:tblCellSpacing w:w="14" w:type="dxa"/>
        </w:trPr>
        <w:tc>
          <w:tcPr>
            <w:tcW w:w="0" w:type="auto"/>
            <w:vAlign w:val="center"/>
          </w:tcPr>
          <w:p w14:paraId="6D553D44" w14:textId="77777777" w:rsidR="00FD06E9" w:rsidRDefault="00000000">
            <w:pPr>
              <w:spacing w:line="360" w:lineRule="auto"/>
            </w:pPr>
            <w:r>
              <w:t>GPIO12</w:t>
            </w:r>
          </w:p>
        </w:tc>
        <w:tc>
          <w:tcPr>
            <w:tcW w:w="0" w:type="auto"/>
            <w:vAlign w:val="center"/>
          </w:tcPr>
          <w:p w14:paraId="7A1C4034" w14:textId="77777777" w:rsidR="00FD06E9" w:rsidRDefault="00000000">
            <w:pPr>
              <w:spacing w:line="360" w:lineRule="auto"/>
            </w:pPr>
            <w:r>
              <w:t>ADC2_CH5, Touch5, HSPI MISO</w:t>
            </w:r>
          </w:p>
        </w:tc>
        <w:tc>
          <w:tcPr>
            <w:tcW w:w="0" w:type="auto"/>
            <w:vAlign w:val="center"/>
          </w:tcPr>
          <w:p w14:paraId="28D7F750" w14:textId="77777777" w:rsidR="00FD06E9" w:rsidRDefault="00000000">
            <w:pPr>
              <w:spacing w:line="3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boot,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FD06E9" w14:paraId="572A7955" w14:textId="77777777">
        <w:trPr>
          <w:tblCellSpacing w:w="14" w:type="dxa"/>
        </w:trPr>
        <w:tc>
          <w:tcPr>
            <w:tcW w:w="0" w:type="auto"/>
            <w:vAlign w:val="center"/>
          </w:tcPr>
          <w:p w14:paraId="6DF3A773" w14:textId="77777777" w:rsidR="00FD06E9" w:rsidRDefault="00000000">
            <w:pPr>
              <w:spacing w:line="360" w:lineRule="auto"/>
            </w:pPr>
            <w:r>
              <w:t>GPIO13</w:t>
            </w:r>
          </w:p>
        </w:tc>
        <w:tc>
          <w:tcPr>
            <w:tcW w:w="0" w:type="auto"/>
            <w:vAlign w:val="center"/>
          </w:tcPr>
          <w:p w14:paraId="376BE76E" w14:textId="77777777" w:rsidR="00FD06E9" w:rsidRDefault="00000000">
            <w:pPr>
              <w:spacing w:line="360" w:lineRule="auto"/>
            </w:pPr>
            <w:r>
              <w:t>ADC2_CH4, Touch4, HSPI MOSI</w:t>
            </w:r>
          </w:p>
        </w:tc>
        <w:tc>
          <w:tcPr>
            <w:tcW w:w="0" w:type="auto"/>
            <w:vAlign w:val="center"/>
          </w:tcPr>
          <w:p w14:paraId="419A4A8A" w14:textId="77777777" w:rsidR="00FD06E9" w:rsidRDefault="00FD06E9">
            <w:pPr>
              <w:spacing w:line="360" w:lineRule="auto"/>
            </w:pPr>
          </w:p>
        </w:tc>
      </w:tr>
      <w:tr w:rsidR="00FD06E9" w14:paraId="3D0478A1" w14:textId="77777777">
        <w:trPr>
          <w:tblCellSpacing w:w="14" w:type="dxa"/>
        </w:trPr>
        <w:tc>
          <w:tcPr>
            <w:tcW w:w="0" w:type="auto"/>
            <w:vAlign w:val="center"/>
          </w:tcPr>
          <w:p w14:paraId="137D8C9F" w14:textId="77777777" w:rsidR="00FD06E9" w:rsidRDefault="00000000">
            <w:pPr>
              <w:spacing w:line="360" w:lineRule="auto"/>
            </w:pPr>
            <w:r>
              <w:t>GPIO14</w:t>
            </w:r>
          </w:p>
        </w:tc>
        <w:tc>
          <w:tcPr>
            <w:tcW w:w="0" w:type="auto"/>
            <w:vAlign w:val="center"/>
          </w:tcPr>
          <w:p w14:paraId="528861F6" w14:textId="77777777" w:rsidR="00FD06E9" w:rsidRDefault="00000000">
            <w:pPr>
              <w:spacing w:line="360" w:lineRule="auto"/>
            </w:pPr>
            <w:r>
              <w:t>ADC2_CH6, Touch6, HSPI CLK</w:t>
            </w:r>
          </w:p>
        </w:tc>
        <w:tc>
          <w:tcPr>
            <w:tcW w:w="0" w:type="auto"/>
            <w:vAlign w:val="center"/>
          </w:tcPr>
          <w:p w14:paraId="55230F08" w14:textId="77777777" w:rsidR="00FD06E9" w:rsidRDefault="00FD06E9">
            <w:pPr>
              <w:spacing w:line="360" w:lineRule="auto"/>
            </w:pPr>
          </w:p>
        </w:tc>
      </w:tr>
      <w:tr w:rsidR="00FD06E9" w14:paraId="0A1C4652" w14:textId="77777777">
        <w:trPr>
          <w:tblCellSpacing w:w="14" w:type="dxa"/>
        </w:trPr>
        <w:tc>
          <w:tcPr>
            <w:tcW w:w="0" w:type="auto"/>
            <w:vAlign w:val="center"/>
          </w:tcPr>
          <w:p w14:paraId="6F948058" w14:textId="77777777" w:rsidR="00FD06E9" w:rsidRDefault="00000000">
            <w:pPr>
              <w:spacing w:line="360" w:lineRule="auto"/>
            </w:pPr>
            <w:r>
              <w:t>GPIO15</w:t>
            </w:r>
          </w:p>
        </w:tc>
        <w:tc>
          <w:tcPr>
            <w:tcW w:w="0" w:type="auto"/>
            <w:vAlign w:val="center"/>
          </w:tcPr>
          <w:p w14:paraId="2F0C913A" w14:textId="77777777" w:rsidR="00FD06E9" w:rsidRDefault="00000000">
            <w:pPr>
              <w:spacing w:line="360" w:lineRule="auto"/>
            </w:pPr>
            <w:r>
              <w:t>ADC2_CH3, Touch3, HSPI CS</w:t>
            </w:r>
          </w:p>
        </w:tc>
        <w:tc>
          <w:tcPr>
            <w:tcW w:w="0" w:type="auto"/>
            <w:vAlign w:val="center"/>
          </w:tcPr>
          <w:p w14:paraId="102C2F39" w14:textId="77777777" w:rsidR="00FD06E9" w:rsidRDefault="00000000">
            <w:pPr>
              <w:spacing w:line="3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boot</w:t>
            </w:r>
          </w:p>
        </w:tc>
      </w:tr>
      <w:tr w:rsidR="00FD06E9" w14:paraId="2A628291" w14:textId="77777777">
        <w:trPr>
          <w:tblCellSpacing w:w="14" w:type="dxa"/>
        </w:trPr>
        <w:tc>
          <w:tcPr>
            <w:tcW w:w="0" w:type="auto"/>
            <w:vAlign w:val="center"/>
          </w:tcPr>
          <w:p w14:paraId="79C27C7F" w14:textId="77777777" w:rsidR="00FD06E9" w:rsidRDefault="00000000">
            <w:pPr>
              <w:spacing w:line="360" w:lineRule="auto"/>
            </w:pPr>
            <w:r>
              <w:t>GPIO16</w:t>
            </w:r>
          </w:p>
        </w:tc>
        <w:tc>
          <w:tcPr>
            <w:tcW w:w="0" w:type="auto"/>
            <w:vAlign w:val="center"/>
          </w:tcPr>
          <w:p w14:paraId="352F03A2" w14:textId="77777777" w:rsidR="00FD06E9" w:rsidRDefault="00000000">
            <w:pPr>
              <w:spacing w:line="360" w:lineRule="auto"/>
            </w:pPr>
            <w:r>
              <w:t>UART2 RX</w:t>
            </w:r>
          </w:p>
        </w:tc>
        <w:tc>
          <w:tcPr>
            <w:tcW w:w="0" w:type="auto"/>
            <w:vAlign w:val="center"/>
          </w:tcPr>
          <w:p w14:paraId="67AB1C1D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4C12524C" w14:textId="77777777">
        <w:trPr>
          <w:tblCellSpacing w:w="14" w:type="dxa"/>
        </w:trPr>
        <w:tc>
          <w:tcPr>
            <w:tcW w:w="0" w:type="auto"/>
            <w:vAlign w:val="center"/>
          </w:tcPr>
          <w:p w14:paraId="2037BC16" w14:textId="77777777" w:rsidR="00FD06E9" w:rsidRDefault="00000000">
            <w:pPr>
              <w:spacing w:line="360" w:lineRule="auto"/>
            </w:pPr>
            <w:r>
              <w:t>GPIO17</w:t>
            </w:r>
          </w:p>
        </w:tc>
        <w:tc>
          <w:tcPr>
            <w:tcW w:w="0" w:type="auto"/>
            <w:vAlign w:val="center"/>
          </w:tcPr>
          <w:p w14:paraId="15374F71" w14:textId="77777777" w:rsidR="00FD06E9" w:rsidRDefault="00000000">
            <w:pPr>
              <w:spacing w:line="360" w:lineRule="auto"/>
            </w:pPr>
            <w:r>
              <w:t>UART2 TX</w:t>
            </w:r>
          </w:p>
        </w:tc>
        <w:tc>
          <w:tcPr>
            <w:tcW w:w="0" w:type="auto"/>
            <w:vAlign w:val="center"/>
          </w:tcPr>
          <w:p w14:paraId="05EF656A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7C2EAF39" w14:textId="77777777">
        <w:trPr>
          <w:tblCellSpacing w:w="14" w:type="dxa"/>
        </w:trPr>
        <w:tc>
          <w:tcPr>
            <w:tcW w:w="0" w:type="auto"/>
            <w:vAlign w:val="center"/>
          </w:tcPr>
          <w:p w14:paraId="75EC0FB0" w14:textId="77777777" w:rsidR="00FD06E9" w:rsidRDefault="00000000">
            <w:pPr>
              <w:spacing w:line="360" w:lineRule="auto"/>
            </w:pPr>
            <w:r>
              <w:t>GPIO18</w:t>
            </w:r>
          </w:p>
        </w:tc>
        <w:tc>
          <w:tcPr>
            <w:tcW w:w="0" w:type="auto"/>
            <w:vAlign w:val="center"/>
          </w:tcPr>
          <w:p w14:paraId="7C22CA38" w14:textId="77777777" w:rsidR="00FD06E9" w:rsidRDefault="00000000">
            <w:pPr>
              <w:spacing w:line="360" w:lineRule="auto"/>
            </w:pPr>
            <w:r>
              <w:t>VSPI CLK</w:t>
            </w:r>
          </w:p>
        </w:tc>
        <w:tc>
          <w:tcPr>
            <w:tcW w:w="0" w:type="auto"/>
            <w:vAlign w:val="center"/>
          </w:tcPr>
          <w:p w14:paraId="5DB4CD23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25033F88" w14:textId="77777777">
        <w:trPr>
          <w:tblCellSpacing w:w="14" w:type="dxa"/>
        </w:trPr>
        <w:tc>
          <w:tcPr>
            <w:tcW w:w="0" w:type="auto"/>
            <w:vAlign w:val="center"/>
          </w:tcPr>
          <w:p w14:paraId="2605130C" w14:textId="77777777" w:rsidR="00FD06E9" w:rsidRDefault="00000000">
            <w:pPr>
              <w:spacing w:line="360" w:lineRule="auto"/>
            </w:pPr>
            <w:r>
              <w:t>GPIO19</w:t>
            </w:r>
          </w:p>
        </w:tc>
        <w:tc>
          <w:tcPr>
            <w:tcW w:w="0" w:type="auto"/>
            <w:vAlign w:val="center"/>
          </w:tcPr>
          <w:p w14:paraId="2BB87838" w14:textId="77777777" w:rsidR="00FD06E9" w:rsidRDefault="00000000">
            <w:pPr>
              <w:spacing w:line="360" w:lineRule="auto"/>
            </w:pPr>
            <w:r>
              <w:t>VSPI MISO</w:t>
            </w:r>
          </w:p>
        </w:tc>
        <w:tc>
          <w:tcPr>
            <w:tcW w:w="0" w:type="auto"/>
            <w:vAlign w:val="center"/>
          </w:tcPr>
          <w:p w14:paraId="5EE8D369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445F16FA" w14:textId="77777777">
        <w:trPr>
          <w:tblCellSpacing w:w="14" w:type="dxa"/>
        </w:trPr>
        <w:tc>
          <w:tcPr>
            <w:tcW w:w="0" w:type="auto"/>
            <w:vAlign w:val="center"/>
          </w:tcPr>
          <w:p w14:paraId="08A91CD3" w14:textId="77777777" w:rsidR="00FD06E9" w:rsidRDefault="00000000">
            <w:pPr>
              <w:spacing w:line="360" w:lineRule="auto"/>
            </w:pPr>
            <w:r>
              <w:t>GPIO21</w:t>
            </w:r>
          </w:p>
        </w:tc>
        <w:tc>
          <w:tcPr>
            <w:tcW w:w="0" w:type="auto"/>
            <w:vAlign w:val="center"/>
          </w:tcPr>
          <w:p w14:paraId="5AC38B04" w14:textId="77777777" w:rsidR="00FD06E9" w:rsidRDefault="00000000">
            <w:pPr>
              <w:spacing w:line="360" w:lineRule="auto"/>
            </w:pPr>
            <w:r>
              <w:t>I2C SDA</w:t>
            </w:r>
          </w:p>
        </w:tc>
        <w:tc>
          <w:tcPr>
            <w:tcW w:w="0" w:type="auto"/>
            <w:vAlign w:val="center"/>
          </w:tcPr>
          <w:p w14:paraId="1AB8F36B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647B4408" w14:textId="77777777">
        <w:trPr>
          <w:tblCellSpacing w:w="14" w:type="dxa"/>
        </w:trPr>
        <w:tc>
          <w:tcPr>
            <w:tcW w:w="0" w:type="auto"/>
            <w:vAlign w:val="center"/>
          </w:tcPr>
          <w:p w14:paraId="0F015D20" w14:textId="77777777" w:rsidR="00FD06E9" w:rsidRDefault="00000000">
            <w:pPr>
              <w:spacing w:line="360" w:lineRule="auto"/>
            </w:pPr>
            <w:r>
              <w:lastRenderedPageBreak/>
              <w:t>GPIO22</w:t>
            </w:r>
          </w:p>
        </w:tc>
        <w:tc>
          <w:tcPr>
            <w:tcW w:w="0" w:type="auto"/>
            <w:vAlign w:val="center"/>
          </w:tcPr>
          <w:p w14:paraId="425E421B" w14:textId="77777777" w:rsidR="00FD06E9" w:rsidRDefault="00000000">
            <w:pPr>
              <w:spacing w:line="360" w:lineRule="auto"/>
            </w:pPr>
            <w:r>
              <w:t>I2C SCL</w:t>
            </w:r>
          </w:p>
        </w:tc>
        <w:tc>
          <w:tcPr>
            <w:tcW w:w="0" w:type="auto"/>
            <w:vAlign w:val="center"/>
          </w:tcPr>
          <w:p w14:paraId="351AE977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78A3266D" w14:textId="77777777">
        <w:trPr>
          <w:tblCellSpacing w:w="14" w:type="dxa"/>
        </w:trPr>
        <w:tc>
          <w:tcPr>
            <w:tcW w:w="0" w:type="auto"/>
            <w:vAlign w:val="center"/>
          </w:tcPr>
          <w:p w14:paraId="67EDE3E2" w14:textId="77777777" w:rsidR="00FD06E9" w:rsidRDefault="00000000">
            <w:pPr>
              <w:spacing w:line="360" w:lineRule="auto"/>
            </w:pPr>
            <w:r>
              <w:t>GPIO23</w:t>
            </w:r>
          </w:p>
        </w:tc>
        <w:tc>
          <w:tcPr>
            <w:tcW w:w="0" w:type="auto"/>
            <w:vAlign w:val="center"/>
          </w:tcPr>
          <w:p w14:paraId="2C4C5468" w14:textId="77777777" w:rsidR="00FD06E9" w:rsidRDefault="00000000">
            <w:pPr>
              <w:spacing w:line="360" w:lineRule="auto"/>
            </w:pPr>
            <w:r>
              <w:t>VSPI MOSI</w:t>
            </w:r>
          </w:p>
        </w:tc>
        <w:tc>
          <w:tcPr>
            <w:tcW w:w="0" w:type="auto"/>
            <w:vAlign w:val="center"/>
          </w:tcPr>
          <w:p w14:paraId="074EE490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3923BB03" w14:textId="77777777">
        <w:trPr>
          <w:tblCellSpacing w:w="14" w:type="dxa"/>
        </w:trPr>
        <w:tc>
          <w:tcPr>
            <w:tcW w:w="0" w:type="auto"/>
            <w:vAlign w:val="center"/>
          </w:tcPr>
          <w:p w14:paraId="260613B1" w14:textId="77777777" w:rsidR="00FD06E9" w:rsidRDefault="00000000">
            <w:pPr>
              <w:spacing w:line="360" w:lineRule="auto"/>
            </w:pPr>
            <w:r>
              <w:t>GPIO25</w:t>
            </w:r>
          </w:p>
        </w:tc>
        <w:tc>
          <w:tcPr>
            <w:tcW w:w="0" w:type="auto"/>
            <w:vAlign w:val="center"/>
          </w:tcPr>
          <w:p w14:paraId="522E3CF3" w14:textId="77777777" w:rsidR="00FD06E9" w:rsidRDefault="00000000">
            <w:pPr>
              <w:spacing w:line="360" w:lineRule="auto"/>
            </w:pPr>
            <w:r>
              <w:t>ADC2_CH8, DAC1</w:t>
            </w:r>
          </w:p>
        </w:tc>
        <w:tc>
          <w:tcPr>
            <w:tcW w:w="0" w:type="auto"/>
            <w:vAlign w:val="center"/>
          </w:tcPr>
          <w:p w14:paraId="52E51356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0ED325C2" w14:textId="77777777">
        <w:trPr>
          <w:tblCellSpacing w:w="14" w:type="dxa"/>
        </w:trPr>
        <w:tc>
          <w:tcPr>
            <w:tcW w:w="0" w:type="auto"/>
            <w:vAlign w:val="center"/>
          </w:tcPr>
          <w:p w14:paraId="2ACA23BB" w14:textId="77777777" w:rsidR="00FD06E9" w:rsidRDefault="00000000">
            <w:pPr>
              <w:spacing w:line="360" w:lineRule="auto"/>
            </w:pPr>
            <w:r>
              <w:t>GPIO26</w:t>
            </w:r>
          </w:p>
        </w:tc>
        <w:tc>
          <w:tcPr>
            <w:tcW w:w="0" w:type="auto"/>
            <w:vAlign w:val="center"/>
          </w:tcPr>
          <w:p w14:paraId="27C974E8" w14:textId="77777777" w:rsidR="00FD06E9" w:rsidRDefault="00000000">
            <w:pPr>
              <w:spacing w:line="360" w:lineRule="auto"/>
            </w:pPr>
            <w:r>
              <w:t>ADC2_CH9, DAC2</w:t>
            </w:r>
          </w:p>
        </w:tc>
        <w:tc>
          <w:tcPr>
            <w:tcW w:w="0" w:type="auto"/>
            <w:vAlign w:val="center"/>
          </w:tcPr>
          <w:p w14:paraId="7696B60E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288AABF9" w14:textId="77777777">
        <w:trPr>
          <w:tblCellSpacing w:w="14" w:type="dxa"/>
        </w:trPr>
        <w:tc>
          <w:tcPr>
            <w:tcW w:w="0" w:type="auto"/>
            <w:vAlign w:val="center"/>
          </w:tcPr>
          <w:p w14:paraId="555C41E4" w14:textId="77777777" w:rsidR="00FD06E9" w:rsidRDefault="00000000">
            <w:pPr>
              <w:spacing w:line="360" w:lineRule="auto"/>
            </w:pPr>
            <w:r>
              <w:t>GPIO27</w:t>
            </w:r>
          </w:p>
        </w:tc>
        <w:tc>
          <w:tcPr>
            <w:tcW w:w="0" w:type="auto"/>
            <w:vAlign w:val="center"/>
          </w:tcPr>
          <w:p w14:paraId="4F58AD6E" w14:textId="77777777" w:rsidR="00FD06E9" w:rsidRDefault="00000000">
            <w:pPr>
              <w:spacing w:line="360" w:lineRule="auto"/>
            </w:pPr>
            <w:r>
              <w:t>ADC2_CH7, Touch7</w:t>
            </w:r>
          </w:p>
        </w:tc>
        <w:tc>
          <w:tcPr>
            <w:tcW w:w="0" w:type="auto"/>
            <w:vAlign w:val="center"/>
          </w:tcPr>
          <w:p w14:paraId="18023A7E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2C669A32" w14:textId="77777777">
        <w:trPr>
          <w:tblCellSpacing w:w="14" w:type="dxa"/>
        </w:trPr>
        <w:tc>
          <w:tcPr>
            <w:tcW w:w="0" w:type="auto"/>
            <w:vAlign w:val="center"/>
          </w:tcPr>
          <w:p w14:paraId="6AF42BC6" w14:textId="77777777" w:rsidR="00FD06E9" w:rsidRDefault="00000000">
            <w:pPr>
              <w:spacing w:line="360" w:lineRule="auto"/>
            </w:pPr>
            <w:r>
              <w:t>GPIO32</w:t>
            </w:r>
          </w:p>
        </w:tc>
        <w:tc>
          <w:tcPr>
            <w:tcW w:w="0" w:type="auto"/>
            <w:vAlign w:val="center"/>
          </w:tcPr>
          <w:p w14:paraId="34402D3D" w14:textId="77777777" w:rsidR="00FD06E9" w:rsidRDefault="00000000">
            <w:pPr>
              <w:spacing w:line="360" w:lineRule="auto"/>
            </w:pPr>
            <w:r>
              <w:t>ADC1_CH4, Touch9</w:t>
            </w:r>
          </w:p>
        </w:tc>
        <w:tc>
          <w:tcPr>
            <w:tcW w:w="0" w:type="auto"/>
            <w:vAlign w:val="center"/>
          </w:tcPr>
          <w:p w14:paraId="1D143CA0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4E788103" w14:textId="77777777">
        <w:trPr>
          <w:tblCellSpacing w:w="14" w:type="dxa"/>
        </w:trPr>
        <w:tc>
          <w:tcPr>
            <w:tcW w:w="0" w:type="auto"/>
            <w:vAlign w:val="center"/>
          </w:tcPr>
          <w:p w14:paraId="7736425B" w14:textId="77777777" w:rsidR="00FD06E9" w:rsidRDefault="00000000">
            <w:pPr>
              <w:spacing w:line="360" w:lineRule="auto"/>
            </w:pPr>
            <w:r>
              <w:t>GPIO33</w:t>
            </w:r>
          </w:p>
        </w:tc>
        <w:tc>
          <w:tcPr>
            <w:tcW w:w="0" w:type="auto"/>
            <w:vAlign w:val="center"/>
          </w:tcPr>
          <w:p w14:paraId="779CA739" w14:textId="77777777" w:rsidR="00FD06E9" w:rsidRDefault="00000000">
            <w:pPr>
              <w:spacing w:line="360" w:lineRule="auto"/>
            </w:pPr>
            <w:r>
              <w:t>ADC1_CH5, Touch8</w:t>
            </w:r>
          </w:p>
        </w:tc>
        <w:tc>
          <w:tcPr>
            <w:tcW w:w="0" w:type="auto"/>
            <w:vAlign w:val="center"/>
          </w:tcPr>
          <w:p w14:paraId="4FC833D0" w14:textId="77777777" w:rsidR="00FD06E9" w:rsidRDefault="00000000">
            <w:pPr>
              <w:spacing w:line="360" w:lineRule="auto"/>
            </w:pPr>
            <w:r>
              <w:t xml:space="preserve">GPIO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D06E9" w14:paraId="2A1F5F93" w14:textId="77777777">
        <w:trPr>
          <w:tblCellSpacing w:w="14" w:type="dxa"/>
        </w:trPr>
        <w:tc>
          <w:tcPr>
            <w:tcW w:w="0" w:type="auto"/>
            <w:vAlign w:val="center"/>
          </w:tcPr>
          <w:p w14:paraId="7FFA30BE" w14:textId="77777777" w:rsidR="00FD06E9" w:rsidRDefault="00000000">
            <w:pPr>
              <w:spacing w:line="360" w:lineRule="auto"/>
            </w:pPr>
            <w:r>
              <w:t>GPIO34</w:t>
            </w:r>
          </w:p>
        </w:tc>
        <w:tc>
          <w:tcPr>
            <w:tcW w:w="0" w:type="auto"/>
            <w:vAlign w:val="center"/>
          </w:tcPr>
          <w:p w14:paraId="3C2CF55D" w14:textId="77777777" w:rsidR="00FD06E9" w:rsidRDefault="00000000">
            <w:pPr>
              <w:spacing w:line="360" w:lineRule="auto"/>
            </w:pPr>
            <w:r>
              <w:t>ADC1_CH6</w:t>
            </w:r>
          </w:p>
        </w:tc>
        <w:tc>
          <w:tcPr>
            <w:tcW w:w="0" w:type="auto"/>
            <w:vAlign w:val="center"/>
          </w:tcPr>
          <w:p w14:paraId="23CDD2DE" w14:textId="77777777" w:rsidR="00FD06E9" w:rsidRDefault="00000000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Input</w:t>
            </w:r>
          </w:p>
        </w:tc>
      </w:tr>
      <w:tr w:rsidR="00FD06E9" w14:paraId="185ECAD7" w14:textId="77777777">
        <w:trPr>
          <w:tblCellSpacing w:w="14" w:type="dxa"/>
        </w:trPr>
        <w:tc>
          <w:tcPr>
            <w:tcW w:w="0" w:type="auto"/>
            <w:vAlign w:val="center"/>
          </w:tcPr>
          <w:p w14:paraId="10A2447A" w14:textId="77777777" w:rsidR="00FD06E9" w:rsidRDefault="00000000">
            <w:pPr>
              <w:spacing w:line="360" w:lineRule="auto"/>
            </w:pPr>
            <w:r>
              <w:t>GPIO35</w:t>
            </w:r>
          </w:p>
        </w:tc>
        <w:tc>
          <w:tcPr>
            <w:tcW w:w="0" w:type="auto"/>
            <w:vAlign w:val="center"/>
          </w:tcPr>
          <w:p w14:paraId="3C29A708" w14:textId="77777777" w:rsidR="00FD06E9" w:rsidRDefault="00000000">
            <w:pPr>
              <w:spacing w:line="360" w:lineRule="auto"/>
            </w:pPr>
            <w:r>
              <w:t>ADC1_CH7</w:t>
            </w:r>
          </w:p>
        </w:tc>
        <w:tc>
          <w:tcPr>
            <w:tcW w:w="0" w:type="auto"/>
            <w:vAlign w:val="center"/>
          </w:tcPr>
          <w:p w14:paraId="24F9A5EA" w14:textId="77777777" w:rsidR="00FD06E9" w:rsidRDefault="00000000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Input</w:t>
            </w:r>
          </w:p>
        </w:tc>
      </w:tr>
      <w:tr w:rsidR="00FD06E9" w14:paraId="0F3B212D" w14:textId="77777777">
        <w:trPr>
          <w:tblCellSpacing w:w="14" w:type="dxa"/>
        </w:trPr>
        <w:tc>
          <w:tcPr>
            <w:tcW w:w="0" w:type="auto"/>
            <w:vAlign w:val="center"/>
          </w:tcPr>
          <w:p w14:paraId="079862DD" w14:textId="77777777" w:rsidR="00FD06E9" w:rsidRDefault="00000000">
            <w:pPr>
              <w:spacing w:line="360" w:lineRule="auto"/>
            </w:pPr>
            <w:r>
              <w:t>GPIO36 (VP)</w:t>
            </w:r>
          </w:p>
        </w:tc>
        <w:tc>
          <w:tcPr>
            <w:tcW w:w="0" w:type="auto"/>
            <w:vAlign w:val="center"/>
          </w:tcPr>
          <w:p w14:paraId="7C157A12" w14:textId="77777777" w:rsidR="00FD06E9" w:rsidRDefault="00000000">
            <w:pPr>
              <w:spacing w:line="360" w:lineRule="auto"/>
            </w:pPr>
            <w:r>
              <w:t>ADC1_CH0</w:t>
            </w:r>
          </w:p>
        </w:tc>
        <w:tc>
          <w:tcPr>
            <w:tcW w:w="0" w:type="auto"/>
            <w:vAlign w:val="center"/>
          </w:tcPr>
          <w:p w14:paraId="5EF8F0CF" w14:textId="77777777" w:rsidR="00FD06E9" w:rsidRDefault="00000000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Input</w:t>
            </w:r>
          </w:p>
        </w:tc>
      </w:tr>
      <w:tr w:rsidR="00FD06E9" w14:paraId="6CE43328" w14:textId="77777777">
        <w:trPr>
          <w:tblCellSpacing w:w="14" w:type="dxa"/>
        </w:trPr>
        <w:tc>
          <w:tcPr>
            <w:tcW w:w="0" w:type="auto"/>
            <w:vAlign w:val="center"/>
          </w:tcPr>
          <w:p w14:paraId="6A746501" w14:textId="77777777" w:rsidR="00FD06E9" w:rsidRDefault="00000000">
            <w:pPr>
              <w:spacing w:line="360" w:lineRule="auto"/>
            </w:pPr>
            <w:r>
              <w:t>GPIO39 (VN)</w:t>
            </w:r>
          </w:p>
        </w:tc>
        <w:tc>
          <w:tcPr>
            <w:tcW w:w="0" w:type="auto"/>
            <w:vAlign w:val="center"/>
          </w:tcPr>
          <w:p w14:paraId="0E53D745" w14:textId="77777777" w:rsidR="00FD06E9" w:rsidRDefault="00000000">
            <w:pPr>
              <w:spacing w:line="360" w:lineRule="auto"/>
            </w:pPr>
            <w:r>
              <w:t>ADC1_CH3</w:t>
            </w:r>
          </w:p>
        </w:tc>
        <w:tc>
          <w:tcPr>
            <w:tcW w:w="0" w:type="auto"/>
            <w:vAlign w:val="center"/>
          </w:tcPr>
          <w:p w14:paraId="417627DD" w14:textId="77777777" w:rsidR="00FD06E9" w:rsidRDefault="00000000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Input</w:t>
            </w:r>
          </w:p>
        </w:tc>
      </w:tr>
    </w:tbl>
    <w:p w14:paraId="098B78A0" w14:textId="77777777" w:rsidR="00FD06E9" w:rsidRDefault="00FD06E9">
      <w:pPr>
        <w:spacing w:line="360" w:lineRule="auto"/>
      </w:pPr>
    </w:p>
    <w:p w14:paraId="469F459A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Sơ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đồ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khối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bản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của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DevKit</w:t>
      </w:r>
      <w:proofErr w:type="spellEnd"/>
      <w:r>
        <w:rPr>
          <w:b/>
          <w:bCs/>
          <w:u w:val="single"/>
        </w:rPr>
        <w:t xml:space="preserve"> 32D:</w:t>
      </w:r>
    </w:p>
    <w:p w14:paraId="673DF69D" w14:textId="77777777" w:rsidR="00FD06E9" w:rsidRDefault="00000000">
      <w:pPr>
        <w:spacing w:line="360" w:lineRule="auto"/>
        <w:jc w:val="center"/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(USB)</w:t>
      </w:r>
    </w:p>
    <w:p w14:paraId="4F2AE4CA" w14:textId="77777777" w:rsidR="00FD06E9" w:rsidRDefault="00000000">
      <w:pPr>
        <w:spacing w:line="360" w:lineRule="auto"/>
        <w:jc w:val="center"/>
      </w:pPr>
      <w:r>
        <w:t>↓</w:t>
      </w:r>
    </w:p>
    <w:p w14:paraId="3B97E79C" w14:textId="77777777" w:rsidR="00FD06E9" w:rsidRDefault="00000000">
      <w:pPr>
        <w:spacing w:line="360" w:lineRule="auto"/>
        <w:jc w:val="center"/>
      </w:pPr>
      <w:r>
        <w:t>USB-to-UART (CP2102/CH340)</w:t>
      </w:r>
    </w:p>
    <w:p w14:paraId="4D9D176D" w14:textId="77777777" w:rsidR="00FD06E9" w:rsidRDefault="00000000">
      <w:pPr>
        <w:spacing w:line="360" w:lineRule="auto"/>
        <w:jc w:val="center"/>
      </w:pPr>
      <w:r>
        <w:t>↓</w:t>
      </w:r>
    </w:p>
    <w:p w14:paraId="1E987C94" w14:textId="77777777" w:rsidR="00FD06E9" w:rsidRDefault="00000000">
      <w:pPr>
        <w:spacing w:line="360" w:lineRule="auto"/>
        <w:jc w:val="center"/>
      </w:pPr>
      <w:r>
        <w:t>ESP32-WROOM-32D  ←→  Wi-Fi / Bluetooth</w:t>
      </w:r>
    </w:p>
    <w:p w14:paraId="5AEFF449" w14:textId="77777777" w:rsidR="00FD06E9" w:rsidRDefault="00000000">
      <w:pPr>
        <w:spacing w:line="360" w:lineRule="auto"/>
        <w:jc w:val="center"/>
      </w:pPr>
      <w:r>
        <w:t>↓</w:t>
      </w:r>
    </w:p>
    <w:p w14:paraId="427B690A" w14:textId="77777777" w:rsidR="00FD06E9" w:rsidRDefault="00000000">
      <w:pPr>
        <w:spacing w:line="360" w:lineRule="auto"/>
        <w:jc w:val="center"/>
      </w:pPr>
      <w:r>
        <w:t>GPIO / ADC / DAC / UART / I2C / SPI</w:t>
      </w:r>
    </w:p>
    <w:p w14:paraId="13797A47" w14:textId="0EB659EE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lastRenderedPageBreak/>
        <w:t xml:space="preserve">a) </w:t>
      </w:r>
      <w:proofErr w:type="spellStart"/>
      <w:r w:rsidR="00000000" w:rsidRPr="00D2694A">
        <w:rPr>
          <w:b/>
          <w:bCs/>
        </w:rPr>
        <w:t>Cảm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biến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nhiệt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độ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độ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ẩm</w:t>
      </w:r>
      <w:proofErr w:type="spellEnd"/>
      <w:r w:rsidR="00000000" w:rsidRPr="00D2694A">
        <w:rPr>
          <w:b/>
          <w:bCs/>
        </w:rPr>
        <w:t xml:space="preserve"> DHT22</w:t>
      </w:r>
    </w:p>
    <w:p w14:paraId="3654C0DF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Giới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thiệu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chung</w:t>
      </w:r>
      <w:proofErr w:type="spellEnd"/>
      <w:r>
        <w:rPr>
          <w:b/>
          <w:bCs/>
          <w:u w:val="single"/>
        </w:rPr>
        <w:t xml:space="preserve">: </w:t>
      </w:r>
    </w:p>
    <w:p w14:paraId="6C780500" w14:textId="77777777" w:rsidR="00FD06E9" w:rsidRDefault="00000000">
      <w:pPr>
        <w:spacing w:line="360" w:lineRule="auto"/>
        <w:ind w:firstLine="720"/>
      </w:pPr>
      <w:r>
        <w:t>DHT22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AM2302)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IoT,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mini,… So </w:t>
      </w:r>
      <w:proofErr w:type="spellStart"/>
      <w:r>
        <w:t>với</w:t>
      </w:r>
      <w:proofErr w:type="spellEnd"/>
      <w:r>
        <w:t xml:space="preserve"> DHT11, DHT22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364B09C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Thông </w:t>
      </w:r>
      <w:proofErr w:type="spellStart"/>
      <w:r>
        <w:rPr>
          <w:b/>
          <w:bCs/>
          <w:u w:val="single"/>
        </w:rPr>
        <w:t>số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kỹ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thuật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>:</w:t>
      </w:r>
    </w:p>
    <w:p w14:paraId="58D821D1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3.3V – 5.5V</w:t>
      </w:r>
    </w:p>
    <w:p w14:paraId="76964443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: 1.5 mA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&lt; 100 µA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</w:p>
    <w:p w14:paraId="7DC5A969" w14:textId="77777777" w:rsidR="00FD06E9" w:rsidRDefault="00000000">
      <w:pPr>
        <w:numPr>
          <w:ilvl w:val="0"/>
          <w:numId w:val="30"/>
        </w:numPr>
        <w:spacing w:line="360" w:lineRule="auto"/>
      </w:pPr>
      <w:r>
        <w:t xml:space="preserve">Giao </w:t>
      </w:r>
      <w:proofErr w:type="spellStart"/>
      <w:r>
        <w:t>tiếp</w:t>
      </w:r>
      <w:proofErr w:type="spellEnd"/>
      <w:r>
        <w:t xml:space="preserve">: </w:t>
      </w:r>
      <w:proofErr w:type="gramStart"/>
      <w:r>
        <w:t>1</w:t>
      </w:r>
      <w:proofErr w:type="gramEnd"/>
      <w:r>
        <w:t xml:space="preserve"> </w:t>
      </w:r>
      <w:proofErr w:type="spellStart"/>
      <w:r>
        <w:t>dây</w:t>
      </w:r>
      <w:proofErr w:type="spellEnd"/>
      <w:r>
        <w:t xml:space="preserve"> (</w:t>
      </w:r>
      <w:proofErr w:type="gramStart"/>
      <w:r>
        <w:t>Single-bus</w:t>
      </w:r>
      <w:proofErr w:type="gramEnd"/>
      <w:r>
        <w:t>)</w:t>
      </w:r>
    </w:p>
    <w:p w14:paraId="230110B7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-40°C → +80°C</w:t>
      </w:r>
    </w:p>
    <w:p w14:paraId="7AEB01C9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±0.5°C</w:t>
      </w:r>
    </w:p>
    <w:p w14:paraId="24B07CE6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: 0% → 100% RH</w:t>
      </w:r>
    </w:p>
    <w:p w14:paraId="21B44738" w14:textId="77777777" w:rsidR="00FD06E9" w:rsidRDefault="00000000">
      <w:pPr>
        <w:numPr>
          <w:ilvl w:val="0"/>
          <w:numId w:val="30"/>
        </w:numPr>
        <w:spacing w:line="360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: ±2–5% RH</w:t>
      </w:r>
    </w:p>
    <w:p w14:paraId="1C1CE3A5" w14:textId="77777777" w:rsidR="00FD06E9" w:rsidRDefault="00000000">
      <w:pPr>
        <w:numPr>
          <w:ilvl w:val="0"/>
          <w:numId w:val="30"/>
        </w:numPr>
        <w:spacing w:line="360" w:lineRule="auto"/>
      </w:pPr>
      <w:r>
        <w:t xml:space="preserve">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: </w:t>
      </w:r>
      <w:proofErr w:type="gramStart"/>
      <w:r>
        <w:t>2</w:t>
      </w:r>
      <w:proofErr w:type="gramEnd"/>
      <w:r>
        <w:t xml:space="preserve"> </w:t>
      </w:r>
      <w:proofErr w:type="spellStart"/>
      <w:r>
        <w:t>giây</w:t>
      </w:r>
      <w:proofErr w:type="spellEnd"/>
      <w:r>
        <w:t xml:space="preserve"> (0.5 Hz)</w:t>
      </w:r>
    </w:p>
    <w:p w14:paraId="1B56028A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Cấu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tạo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phần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cứng</w:t>
      </w:r>
      <w:proofErr w:type="spellEnd"/>
      <w:r>
        <w:rPr>
          <w:b/>
          <w:bCs/>
          <w:u w:val="single"/>
        </w:rPr>
        <w:t>:</w:t>
      </w:r>
    </w:p>
    <w:p w14:paraId="4DAC3A8E" w14:textId="77777777" w:rsidR="00FD06E9" w:rsidRDefault="00000000">
      <w:p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DHT22 </w:t>
      </w:r>
      <w:proofErr w:type="spellStart"/>
      <w:r>
        <w:t>gồm</w:t>
      </w:r>
      <w:proofErr w:type="spellEnd"/>
      <w:r>
        <w:t xml:space="preserve"> </w:t>
      </w:r>
      <w:proofErr w:type="gramStart"/>
      <w:r>
        <w:t>2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34F2BEE" w14:textId="77777777" w:rsidR="00FD06E9" w:rsidRDefault="00000000">
      <w:pPr>
        <w:numPr>
          <w:ilvl w:val="0"/>
          <w:numId w:val="31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(Capacitive humidity sensor):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F553B33" w14:textId="77777777" w:rsidR="00FD06E9" w:rsidRDefault="00000000">
      <w:pPr>
        <w:numPr>
          <w:ilvl w:val="0"/>
          <w:numId w:val="31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(Thermistor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):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3CD0964" w14:textId="77777777" w:rsidR="00FD06E9" w:rsidRDefault="00000000">
      <w:pPr>
        <w:numPr>
          <w:ilvl w:val="0"/>
          <w:numId w:val="31"/>
        </w:numPr>
        <w:spacing w:line="360" w:lineRule="auto"/>
      </w:pPr>
      <w:r>
        <w:t xml:space="preserve">Chip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analog </w:t>
      </w:r>
      <w:proofErr w:type="spellStart"/>
      <w:r>
        <w:t>từ</w:t>
      </w:r>
      <w:proofErr w:type="spellEnd"/>
      <w:r>
        <w:t xml:space="preserve"> </w:t>
      </w:r>
      <w:proofErr w:type="gramStart"/>
      <w:r>
        <w:t>2</w:t>
      </w:r>
      <w:proofErr w:type="gram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(digital)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 </w:t>
      </w:r>
      <w:proofErr w:type="spellStart"/>
      <w:r>
        <w:t>dây</w:t>
      </w:r>
      <w:proofErr w:type="spellEnd"/>
      <w:r>
        <w:t>.</w:t>
      </w:r>
    </w:p>
    <w:p w14:paraId="5BEE1087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Sơ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đồ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chân</w:t>
      </w:r>
      <w:proofErr w:type="spellEnd"/>
      <w:r>
        <w:rPr>
          <w:b/>
          <w:bCs/>
          <w:u w:val="single"/>
        </w:rPr>
        <w:t xml:space="preserve"> DHT22:</w:t>
      </w:r>
    </w:p>
    <w:p w14:paraId="56FCE4A8" w14:textId="77777777" w:rsidR="00FD06E9" w:rsidRDefault="00000000">
      <w:pPr>
        <w:spacing w:line="360" w:lineRule="auto"/>
      </w:pPr>
      <w:r>
        <w:t xml:space="preserve">Thông </w:t>
      </w:r>
      <w:proofErr w:type="spellStart"/>
      <w:r>
        <w:t>thường</w:t>
      </w:r>
      <w:proofErr w:type="spellEnd"/>
      <w:r>
        <w:t xml:space="preserve"> DHT22 </w:t>
      </w:r>
      <w:proofErr w:type="spellStart"/>
      <w:r>
        <w:t>có</w:t>
      </w:r>
      <w:proofErr w:type="spellEnd"/>
      <w:r>
        <w:t xml:space="preserve"> </w:t>
      </w:r>
      <w:proofErr w:type="gramStart"/>
      <w:r>
        <w:t>4</w:t>
      </w:r>
      <w:proofErr w:type="gramEnd"/>
      <w:r>
        <w:t xml:space="preserve"> </w:t>
      </w:r>
      <w:proofErr w:type="spellStart"/>
      <w:r>
        <w:t>chân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module </w:t>
      </w:r>
      <w:proofErr w:type="gramStart"/>
      <w:r>
        <w:t>3</w:t>
      </w:r>
      <w:proofErr w:type="gram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lên</w:t>
      </w:r>
      <w:proofErr w:type="spellEnd"/>
      <w:r>
        <w:t>).</w:t>
      </w:r>
    </w:p>
    <w:tbl>
      <w:tblPr>
        <w:tblW w:w="0" w:type="auto"/>
        <w:tblCellSpacing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44" w:type="dxa"/>
          <w:bottom w:w="57" w:type="dxa"/>
          <w:right w:w="144" w:type="dxa"/>
        </w:tblCellMar>
        <w:tblLook w:val="04A0" w:firstRow="1" w:lastRow="0" w:firstColumn="1" w:lastColumn="0" w:noHBand="0" w:noVBand="1"/>
      </w:tblPr>
      <w:tblGrid>
        <w:gridCol w:w="1667"/>
        <w:gridCol w:w="2596"/>
        <w:gridCol w:w="5227"/>
      </w:tblGrid>
      <w:tr w:rsidR="00FD06E9" w14:paraId="0E3F931A" w14:textId="77777777">
        <w:trPr>
          <w:trHeight w:val="733"/>
          <w:tblHeader/>
          <w:tblCellSpacing w:w="14" w:type="dxa"/>
        </w:trPr>
        <w:tc>
          <w:tcPr>
            <w:tcW w:w="1625" w:type="dxa"/>
            <w:vAlign w:val="center"/>
          </w:tcPr>
          <w:p w14:paraId="3EDCE429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</w:p>
        </w:tc>
        <w:tc>
          <w:tcPr>
            <w:tcW w:w="2568" w:type="dxa"/>
            <w:vAlign w:val="center"/>
          </w:tcPr>
          <w:p w14:paraId="3B29DEA6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5185" w:type="dxa"/>
            <w:vAlign w:val="center"/>
          </w:tcPr>
          <w:p w14:paraId="504F5368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FD06E9" w14:paraId="2BB0B52A" w14:textId="77777777">
        <w:trPr>
          <w:trHeight w:val="712"/>
          <w:tblCellSpacing w:w="14" w:type="dxa"/>
        </w:trPr>
        <w:tc>
          <w:tcPr>
            <w:tcW w:w="1625" w:type="dxa"/>
            <w:vAlign w:val="center"/>
          </w:tcPr>
          <w:p w14:paraId="37FB0983" w14:textId="77777777" w:rsidR="00FD06E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568" w:type="dxa"/>
            <w:vAlign w:val="center"/>
          </w:tcPr>
          <w:p w14:paraId="34A8C1DB" w14:textId="77777777" w:rsidR="00FD06E9" w:rsidRDefault="00000000">
            <w:pPr>
              <w:spacing w:line="360" w:lineRule="auto"/>
              <w:jc w:val="center"/>
            </w:pPr>
            <w:r>
              <w:t>VCC</w:t>
            </w:r>
          </w:p>
        </w:tc>
        <w:tc>
          <w:tcPr>
            <w:tcW w:w="5185" w:type="dxa"/>
            <w:vAlign w:val="center"/>
          </w:tcPr>
          <w:p w14:paraId="4921AB2D" w14:textId="77777777" w:rsidR="00FD06E9" w:rsidRDefault="00000000">
            <w:pPr>
              <w:spacing w:line="360" w:lineRule="auto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(3.3V – 5V)</w:t>
            </w:r>
          </w:p>
        </w:tc>
      </w:tr>
      <w:tr w:rsidR="00FD06E9" w14:paraId="305775EC" w14:textId="77777777">
        <w:trPr>
          <w:trHeight w:val="713"/>
          <w:tblCellSpacing w:w="14" w:type="dxa"/>
        </w:trPr>
        <w:tc>
          <w:tcPr>
            <w:tcW w:w="1625" w:type="dxa"/>
            <w:vAlign w:val="center"/>
          </w:tcPr>
          <w:p w14:paraId="3522E19A" w14:textId="77777777" w:rsidR="00FD06E9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568" w:type="dxa"/>
            <w:vAlign w:val="center"/>
          </w:tcPr>
          <w:p w14:paraId="1635A684" w14:textId="77777777" w:rsidR="00FD06E9" w:rsidRDefault="00000000">
            <w:pPr>
              <w:spacing w:line="360" w:lineRule="auto"/>
              <w:jc w:val="center"/>
            </w:pPr>
            <w:r>
              <w:t>DATA</w:t>
            </w:r>
          </w:p>
        </w:tc>
        <w:tc>
          <w:tcPr>
            <w:tcW w:w="5185" w:type="dxa"/>
            <w:vAlign w:val="center"/>
          </w:tcPr>
          <w:p w14:paraId="2341DA11" w14:textId="77777777" w:rsidR="00FD06E9" w:rsidRDefault="00000000">
            <w:pPr>
              <w:spacing w:line="360" w:lineRule="auto"/>
            </w:pP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(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4.7k – 10kΩ)</w:t>
            </w:r>
          </w:p>
        </w:tc>
      </w:tr>
      <w:tr w:rsidR="00FD06E9" w14:paraId="70A23D25" w14:textId="77777777">
        <w:trPr>
          <w:trHeight w:val="712"/>
          <w:tblCellSpacing w:w="14" w:type="dxa"/>
        </w:trPr>
        <w:tc>
          <w:tcPr>
            <w:tcW w:w="1625" w:type="dxa"/>
            <w:vAlign w:val="center"/>
          </w:tcPr>
          <w:p w14:paraId="2653BDF8" w14:textId="77777777" w:rsidR="00FD06E9" w:rsidRDefault="00000000">
            <w:pPr>
              <w:spacing w:line="360" w:lineRule="auto"/>
              <w:jc w:val="center"/>
            </w:pPr>
            <w:r>
              <w:lastRenderedPageBreak/>
              <w:t>3</w:t>
            </w:r>
          </w:p>
        </w:tc>
        <w:tc>
          <w:tcPr>
            <w:tcW w:w="2568" w:type="dxa"/>
            <w:vAlign w:val="center"/>
          </w:tcPr>
          <w:p w14:paraId="75ABA7C3" w14:textId="77777777" w:rsidR="00FD06E9" w:rsidRDefault="00000000">
            <w:pPr>
              <w:spacing w:line="360" w:lineRule="auto"/>
              <w:jc w:val="center"/>
            </w:pPr>
            <w:r>
              <w:t>NC</w:t>
            </w:r>
          </w:p>
        </w:tc>
        <w:tc>
          <w:tcPr>
            <w:tcW w:w="5185" w:type="dxa"/>
            <w:vAlign w:val="center"/>
          </w:tcPr>
          <w:p w14:paraId="554FC76B" w14:textId="77777777" w:rsidR="00FD06E9" w:rsidRDefault="00000000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</w:tr>
      <w:tr w:rsidR="00FD06E9" w14:paraId="4C4D284C" w14:textId="77777777">
        <w:trPr>
          <w:trHeight w:val="733"/>
          <w:tblCellSpacing w:w="14" w:type="dxa"/>
        </w:trPr>
        <w:tc>
          <w:tcPr>
            <w:tcW w:w="1625" w:type="dxa"/>
            <w:vAlign w:val="center"/>
          </w:tcPr>
          <w:p w14:paraId="1B109627" w14:textId="77777777" w:rsidR="00FD06E9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568" w:type="dxa"/>
            <w:vAlign w:val="center"/>
          </w:tcPr>
          <w:p w14:paraId="665D043F" w14:textId="77777777" w:rsidR="00FD06E9" w:rsidRDefault="00000000">
            <w:pPr>
              <w:spacing w:line="360" w:lineRule="auto"/>
              <w:jc w:val="center"/>
            </w:pPr>
            <w:r>
              <w:t>GND</w:t>
            </w:r>
          </w:p>
        </w:tc>
        <w:tc>
          <w:tcPr>
            <w:tcW w:w="5185" w:type="dxa"/>
            <w:vAlign w:val="center"/>
          </w:tcPr>
          <w:p w14:paraId="1978D9ED" w14:textId="77777777" w:rsidR="00FD06E9" w:rsidRDefault="00000000">
            <w:pPr>
              <w:spacing w:line="360" w:lineRule="auto"/>
            </w:pP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</w:p>
        </w:tc>
      </w:tr>
    </w:tbl>
    <w:p w14:paraId="470FC539" w14:textId="77777777" w:rsidR="00FD06E9" w:rsidRDefault="00FD06E9">
      <w:pPr>
        <w:spacing w:line="360" w:lineRule="auto"/>
      </w:pPr>
    </w:p>
    <w:p w14:paraId="430DFED6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Nguyên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giao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tiếp</w:t>
      </w:r>
      <w:proofErr w:type="spellEnd"/>
      <w:r>
        <w:rPr>
          <w:b/>
          <w:bCs/>
          <w:u w:val="single"/>
        </w:rPr>
        <w:t>:</w:t>
      </w:r>
    </w:p>
    <w:p w14:paraId="0AF63D80" w14:textId="77777777" w:rsidR="00FD06E9" w:rsidRDefault="00000000">
      <w:pPr>
        <w:spacing w:line="360" w:lineRule="auto"/>
      </w:pPr>
      <w:r>
        <w:t>ESP32 (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DATA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DHT22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A1FE3D" w14:textId="77777777" w:rsidR="00FD06E9" w:rsidRDefault="00000000">
      <w:pPr>
        <w:spacing w:line="36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gramStart"/>
      <w:r>
        <w:t>40</w:t>
      </w:r>
      <w:proofErr w:type="gramEnd"/>
      <w:r>
        <w:t xml:space="preserve"> bit:</w:t>
      </w:r>
    </w:p>
    <w:p w14:paraId="18A3407B" w14:textId="77777777" w:rsidR="00FD06E9" w:rsidRDefault="00000000">
      <w:pPr>
        <w:numPr>
          <w:ilvl w:val="0"/>
          <w:numId w:val="32"/>
        </w:numPr>
        <w:spacing w:line="360" w:lineRule="auto"/>
      </w:pPr>
      <w:proofErr w:type="gramStart"/>
      <w:r>
        <w:t>16 bit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</w:p>
    <w:p w14:paraId="49ED6BC0" w14:textId="77777777" w:rsidR="00FD06E9" w:rsidRDefault="00000000">
      <w:pPr>
        <w:numPr>
          <w:ilvl w:val="0"/>
          <w:numId w:val="32"/>
        </w:numPr>
        <w:spacing w:line="360" w:lineRule="auto"/>
      </w:pPr>
      <w:proofErr w:type="gramStart"/>
      <w:r>
        <w:t>16 bit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344B8004" w14:textId="77777777" w:rsidR="00FD06E9" w:rsidRDefault="00000000">
      <w:pPr>
        <w:numPr>
          <w:ilvl w:val="0"/>
          <w:numId w:val="32"/>
        </w:numPr>
        <w:spacing w:line="360" w:lineRule="auto"/>
      </w:pPr>
      <w:proofErr w:type="gramStart"/>
      <w:r>
        <w:t>8 bit</w:t>
      </w:r>
      <w:proofErr w:type="gramEnd"/>
      <w:r>
        <w:t xml:space="preserve"> checksum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>)</w:t>
      </w:r>
    </w:p>
    <w:p w14:paraId="4F7AD612" w14:textId="77777777" w:rsidR="00FD06E9" w:rsidRDefault="00000000">
      <w:pPr>
        <w:spacing w:line="360" w:lineRule="auto"/>
      </w:pPr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(%)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(°C).</w:t>
      </w:r>
    </w:p>
    <w:p w14:paraId="3673485B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nhược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>:</w:t>
      </w:r>
    </w:p>
    <w:p w14:paraId="7FABA066" w14:textId="77777777" w:rsidR="00FD06E9" w:rsidRDefault="00000000">
      <w:p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63564FC" w14:textId="77777777" w:rsidR="00FD06E9" w:rsidRDefault="00000000">
      <w:pPr>
        <w:numPr>
          <w:ilvl w:val="0"/>
          <w:numId w:val="33"/>
        </w:numPr>
        <w:spacing w:line="360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DHT11.</w:t>
      </w:r>
    </w:p>
    <w:p w14:paraId="7970022B" w14:textId="77777777" w:rsidR="00FD06E9" w:rsidRDefault="00000000">
      <w:pPr>
        <w:numPr>
          <w:ilvl w:val="0"/>
          <w:numId w:val="33"/>
        </w:num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91017BE" w14:textId="77777777" w:rsidR="00FD06E9" w:rsidRDefault="00000000">
      <w:pPr>
        <w:numPr>
          <w:ilvl w:val="0"/>
          <w:numId w:val="33"/>
        </w:numPr>
        <w:spacing w:line="360" w:lineRule="auto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(1 </w:t>
      </w:r>
      <w:proofErr w:type="spellStart"/>
      <w:r>
        <w:t>dây</w:t>
      </w:r>
      <w:proofErr w:type="spellEnd"/>
      <w:r>
        <w:t>).</w:t>
      </w:r>
    </w:p>
    <w:p w14:paraId="596BB20F" w14:textId="77777777" w:rsidR="00FD06E9" w:rsidRDefault="00000000">
      <w:pPr>
        <w:spacing w:line="360" w:lineRule="auto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139AC1B8" w14:textId="77777777" w:rsidR="00FD06E9" w:rsidRDefault="00000000">
      <w:pPr>
        <w:numPr>
          <w:ilvl w:val="0"/>
          <w:numId w:val="34"/>
        </w:numPr>
        <w:spacing w:line="360" w:lineRule="auto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(2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33066246" w14:textId="77777777" w:rsidR="00FD06E9" w:rsidRDefault="00000000">
      <w:pPr>
        <w:numPr>
          <w:ilvl w:val="0"/>
          <w:numId w:val="34"/>
        </w:numPr>
        <w:spacing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DHT11.</w:t>
      </w:r>
    </w:p>
    <w:p w14:paraId="16F4D446" w14:textId="77777777" w:rsidR="00FD06E9" w:rsidRDefault="00000000">
      <w:pPr>
        <w:numPr>
          <w:ilvl w:val="0"/>
          <w:numId w:val="34"/>
        </w:numPr>
        <w:spacing w:line="360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498047C9" w14:textId="7D88FFFA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b) </w:t>
      </w:r>
      <w:proofErr w:type="spellStart"/>
      <w:r w:rsidR="00000000" w:rsidRPr="00D2694A">
        <w:rPr>
          <w:b/>
          <w:bCs/>
        </w:rPr>
        <w:t>Cảm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biến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độ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ẩm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đất</w:t>
      </w:r>
      <w:proofErr w:type="spellEnd"/>
    </w:p>
    <w:p w14:paraId="594ED95D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Giới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thiệu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chung</w:t>
      </w:r>
      <w:proofErr w:type="spellEnd"/>
      <w:r>
        <w:rPr>
          <w:b/>
          <w:bCs/>
          <w:u w:val="single"/>
        </w:rPr>
        <w:t>:</w:t>
      </w:r>
    </w:p>
    <w:p w14:paraId="40F59B7A" w14:textId="77777777" w:rsidR="00FD06E9" w:rsidRDefault="00000000">
      <w:p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95A773B" w14:textId="77777777" w:rsidR="00FD06E9" w:rsidRDefault="00000000">
      <w:pPr>
        <w:spacing w:line="360" w:lineRule="auto"/>
      </w:pP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0E9CD918" w14:textId="77777777" w:rsidR="00FD06E9" w:rsidRDefault="00000000">
      <w:pPr>
        <w:numPr>
          <w:ilvl w:val="0"/>
          <w:numId w:val="35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(Soil Moisture Sensor – Resistive):</w:t>
      </w:r>
    </w:p>
    <w:p w14:paraId="32412C36" w14:textId="77777777" w:rsidR="00FD06E9" w:rsidRDefault="00000000">
      <w:pPr>
        <w:numPr>
          <w:ilvl w:val="0"/>
          <w:numId w:val="36"/>
        </w:numPr>
        <w:tabs>
          <w:tab w:val="clear" w:pos="840"/>
          <w:tab w:val="left" w:pos="420"/>
        </w:tabs>
        <w:spacing w:line="360" w:lineRule="auto"/>
      </w:pPr>
      <w:proofErr w:type="spellStart"/>
      <w:r>
        <w:lastRenderedPageBreak/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0949D9D4" w14:textId="77777777" w:rsidR="00FD06E9" w:rsidRDefault="00000000">
      <w:pPr>
        <w:numPr>
          <w:ilvl w:val="0"/>
          <w:numId w:val="36"/>
        </w:numPr>
        <w:tabs>
          <w:tab w:val="clear" w:pos="840"/>
          <w:tab w:val="left" w:pos="420"/>
        </w:tabs>
        <w:spacing w:line="360" w:lineRule="auto"/>
      </w:pPr>
      <w:proofErr w:type="spellStart"/>
      <w:r>
        <w:t>Rẻ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>.</w:t>
      </w:r>
    </w:p>
    <w:p w14:paraId="7136550E" w14:textId="77777777" w:rsidR="00FD06E9" w:rsidRDefault="00000000">
      <w:pPr>
        <w:numPr>
          <w:ilvl w:val="0"/>
          <w:numId w:val="35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(Capacitive Soil Moisture Sensor):</w:t>
      </w:r>
    </w:p>
    <w:p w14:paraId="4C69FF62" w14:textId="77777777" w:rsidR="00FD06E9" w:rsidRDefault="00000000">
      <w:pPr>
        <w:numPr>
          <w:ilvl w:val="0"/>
          <w:numId w:val="37"/>
        </w:numPr>
        <w:tabs>
          <w:tab w:val="clear" w:pos="840"/>
          <w:tab w:val="left" w:pos="420"/>
        </w:tabs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197731D7" w14:textId="77777777" w:rsidR="00FD06E9" w:rsidRDefault="00000000">
      <w:pPr>
        <w:numPr>
          <w:ilvl w:val="0"/>
          <w:numId w:val="37"/>
        </w:numPr>
        <w:tabs>
          <w:tab w:val="clear" w:pos="840"/>
          <w:tab w:val="left" w:pos="420"/>
        </w:tabs>
        <w:spacing w:line="360" w:lineRule="auto"/>
      </w:pPr>
      <w:proofErr w:type="spellStart"/>
      <w:r>
        <w:t>Bền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CBFB36A" w14:textId="77777777" w:rsidR="00FD06E9" w:rsidRDefault="00000000">
      <w:pPr>
        <w:spacing w:line="360" w:lineRule="auto"/>
      </w:pPr>
      <w:r>
        <w:rPr>
          <w:rFonts w:ascii="Arial" w:hAnsi="Arial" w:cs="Arial"/>
        </w:rPr>
        <w:t>→</w:t>
      </w:r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>.</w:t>
      </w:r>
    </w:p>
    <w:p w14:paraId="3152A6BA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Cấu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tạo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nguyên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>:</w:t>
      </w:r>
    </w:p>
    <w:p w14:paraId="4AD2F068" w14:textId="77777777" w:rsidR="00FD06E9" w:rsidRDefault="00000000">
      <w:pPr>
        <w:spacing w:line="360" w:lineRule="auto"/>
      </w:pPr>
      <w:proofErr w:type="spellStart"/>
      <w:r>
        <w:t>Gồm</w:t>
      </w:r>
      <w:proofErr w:type="spellEnd"/>
      <w:r>
        <w:t xml:space="preserve"> 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195DA086" w14:textId="77777777" w:rsidR="00FD06E9" w:rsidRDefault="00000000">
      <w:pPr>
        <w:numPr>
          <w:ilvl w:val="0"/>
          <w:numId w:val="38"/>
        </w:numPr>
        <w:spacing w:line="360" w:lineRule="auto"/>
      </w:pPr>
      <w:r>
        <w:t xml:space="preserve">Khi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→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37E3E6E2" w14:textId="77777777" w:rsidR="00FD06E9" w:rsidRDefault="00000000">
      <w:pPr>
        <w:numPr>
          <w:ilvl w:val="0"/>
          <w:numId w:val="38"/>
        </w:numPr>
        <w:spacing w:line="360" w:lineRule="auto"/>
      </w:pPr>
      <w:r>
        <w:t xml:space="preserve">Khi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→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D1D3A67" w14:textId="77777777" w:rsidR="00FD06E9" w:rsidRDefault="00000000">
      <w:pPr>
        <w:numPr>
          <w:ilvl w:val="0"/>
          <w:numId w:val="38"/>
        </w:numPr>
        <w:spacing w:line="360" w:lineRule="auto"/>
      </w:pPr>
      <w:r>
        <w:t xml:space="preserve">Module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LM393,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Analog </w:t>
      </w:r>
      <w:proofErr w:type="spellStart"/>
      <w:r>
        <w:t>và</w:t>
      </w:r>
      <w:proofErr w:type="spellEnd"/>
      <w:r>
        <w:t xml:space="preserve"> Digital.</w:t>
      </w:r>
    </w:p>
    <w:p w14:paraId="25565424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Sơ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đồ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chân</w:t>
      </w:r>
      <w:proofErr w:type="spellEnd"/>
      <w:r>
        <w:rPr>
          <w:b/>
          <w:bCs/>
          <w:u w:val="single"/>
        </w:rPr>
        <w:t>:</w:t>
      </w:r>
    </w:p>
    <w:tbl>
      <w:tblPr>
        <w:tblW w:w="0" w:type="auto"/>
        <w:tblCellSpacing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158" w:type="dxa"/>
          <w:bottom w:w="14" w:type="dxa"/>
          <w:right w:w="158" w:type="dxa"/>
        </w:tblCellMar>
        <w:tblLook w:val="04A0" w:firstRow="1" w:lastRow="0" w:firstColumn="1" w:lastColumn="0" w:noHBand="0" w:noVBand="1"/>
      </w:tblPr>
      <w:tblGrid>
        <w:gridCol w:w="1403"/>
        <w:gridCol w:w="2671"/>
        <w:gridCol w:w="5089"/>
      </w:tblGrid>
      <w:tr w:rsidR="00FD06E9" w14:paraId="1E223145" w14:textId="77777777">
        <w:trPr>
          <w:tblHeader/>
          <w:tblCellSpacing w:w="14" w:type="dxa"/>
        </w:trPr>
        <w:tc>
          <w:tcPr>
            <w:tcW w:w="1361" w:type="dxa"/>
            <w:vAlign w:val="center"/>
          </w:tcPr>
          <w:p w14:paraId="7BE6B0EE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</w:p>
        </w:tc>
        <w:tc>
          <w:tcPr>
            <w:tcW w:w="2643" w:type="dxa"/>
            <w:vAlign w:val="center"/>
          </w:tcPr>
          <w:p w14:paraId="5C1EA214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5047" w:type="dxa"/>
            <w:vAlign w:val="center"/>
          </w:tcPr>
          <w:p w14:paraId="1E3CD0C7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FD06E9" w14:paraId="049F17F5" w14:textId="77777777">
        <w:trPr>
          <w:tblCellSpacing w:w="14" w:type="dxa"/>
        </w:trPr>
        <w:tc>
          <w:tcPr>
            <w:tcW w:w="1361" w:type="dxa"/>
            <w:vAlign w:val="center"/>
          </w:tcPr>
          <w:p w14:paraId="20C8E8C7" w14:textId="77777777" w:rsidR="00FD06E9" w:rsidRDefault="00000000">
            <w:pPr>
              <w:spacing w:line="360" w:lineRule="auto"/>
              <w:jc w:val="center"/>
            </w:pPr>
            <w:r>
              <w:t>VCC</w:t>
            </w:r>
          </w:p>
        </w:tc>
        <w:tc>
          <w:tcPr>
            <w:tcW w:w="2643" w:type="dxa"/>
            <w:vAlign w:val="center"/>
          </w:tcPr>
          <w:p w14:paraId="5696E36C" w14:textId="77777777" w:rsidR="00FD06E9" w:rsidRDefault="00000000">
            <w:pPr>
              <w:spacing w:line="360" w:lineRule="auto"/>
            </w:pPr>
            <w:r>
              <w:t>3.3V – 5V</w:t>
            </w:r>
          </w:p>
        </w:tc>
        <w:tc>
          <w:tcPr>
            <w:tcW w:w="5047" w:type="dxa"/>
            <w:vAlign w:val="center"/>
          </w:tcPr>
          <w:p w14:paraId="759F8ADC" w14:textId="77777777" w:rsidR="00FD06E9" w:rsidRDefault="00000000">
            <w:pPr>
              <w:spacing w:line="360" w:lineRule="auto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FD06E9" w14:paraId="041BBD88" w14:textId="77777777">
        <w:trPr>
          <w:tblCellSpacing w:w="14" w:type="dxa"/>
        </w:trPr>
        <w:tc>
          <w:tcPr>
            <w:tcW w:w="1361" w:type="dxa"/>
            <w:vAlign w:val="center"/>
          </w:tcPr>
          <w:p w14:paraId="6666B332" w14:textId="77777777" w:rsidR="00FD06E9" w:rsidRDefault="00000000">
            <w:pPr>
              <w:spacing w:line="360" w:lineRule="auto"/>
              <w:jc w:val="center"/>
            </w:pPr>
            <w:r>
              <w:t>GND</w:t>
            </w:r>
          </w:p>
        </w:tc>
        <w:tc>
          <w:tcPr>
            <w:tcW w:w="2643" w:type="dxa"/>
            <w:vAlign w:val="center"/>
          </w:tcPr>
          <w:p w14:paraId="0CF570EA" w14:textId="77777777" w:rsidR="00FD06E9" w:rsidRDefault="00000000">
            <w:pPr>
              <w:spacing w:line="360" w:lineRule="auto"/>
            </w:pPr>
            <w:r>
              <w:t>GND</w:t>
            </w:r>
          </w:p>
        </w:tc>
        <w:tc>
          <w:tcPr>
            <w:tcW w:w="5047" w:type="dxa"/>
            <w:vAlign w:val="center"/>
          </w:tcPr>
          <w:p w14:paraId="3EF97C20" w14:textId="77777777" w:rsidR="00FD06E9" w:rsidRDefault="00000000">
            <w:pPr>
              <w:spacing w:line="360" w:lineRule="auto"/>
            </w:pPr>
            <w:r>
              <w:t>Mass</w:t>
            </w:r>
          </w:p>
        </w:tc>
      </w:tr>
      <w:tr w:rsidR="00FD06E9" w14:paraId="5CDE8442" w14:textId="77777777">
        <w:trPr>
          <w:tblCellSpacing w:w="14" w:type="dxa"/>
        </w:trPr>
        <w:tc>
          <w:tcPr>
            <w:tcW w:w="1361" w:type="dxa"/>
            <w:vAlign w:val="center"/>
          </w:tcPr>
          <w:p w14:paraId="3742BF15" w14:textId="77777777" w:rsidR="00FD06E9" w:rsidRDefault="00000000">
            <w:pPr>
              <w:spacing w:line="360" w:lineRule="auto"/>
              <w:jc w:val="center"/>
            </w:pPr>
            <w:r>
              <w:t>AO</w:t>
            </w:r>
          </w:p>
        </w:tc>
        <w:tc>
          <w:tcPr>
            <w:tcW w:w="2643" w:type="dxa"/>
            <w:vAlign w:val="center"/>
          </w:tcPr>
          <w:p w14:paraId="16A956B5" w14:textId="77777777" w:rsidR="00FD06E9" w:rsidRDefault="00000000">
            <w:pPr>
              <w:spacing w:line="360" w:lineRule="auto"/>
            </w:pPr>
            <w:r>
              <w:t>Analog Output</w:t>
            </w:r>
          </w:p>
        </w:tc>
        <w:tc>
          <w:tcPr>
            <w:tcW w:w="5047" w:type="dxa"/>
            <w:vAlign w:val="center"/>
          </w:tcPr>
          <w:p w14:paraId="79701B91" w14:textId="77777777" w:rsidR="00FD06E9" w:rsidRDefault="00000000">
            <w:pPr>
              <w:spacing w:line="360" w:lineRule="auto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analog (0 – 1023)</w:t>
            </w:r>
          </w:p>
        </w:tc>
      </w:tr>
      <w:tr w:rsidR="00FD06E9" w14:paraId="4EFD4DB7" w14:textId="77777777">
        <w:trPr>
          <w:tblCellSpacing w:w="14" w:type="dxa"/>
        </w:trPr>
        <w:tc>
          <w:tcPr>
            <w:tcW w:w="1361" w:type="dxa"/>
            <w:vAlign w:val="center"/>
          </w:tcPr>
          <w:p w14:paraId="5F84B81C" w14:textId="77777777" w:rsidR="00FD06E9" w:rsidRDefault="00000000">
            <w:pPr>
              <w:spacing w:line="360" w:lineRule="auto"/>
              <w:jc w:val="center"/>
            </w:pPr>
            <w:r>
              <w:t>DO</w:t>
            </w:r>
          </w:p>
        </w:tc>
        <w:tc>
          <w:tcPr>
            <w:tcW w:w="2643" w:type="dxa"/>
            <w:vAlign w:val="center"/>
          </w:tcPr>
          <w:p w14:paraId="0197E5BD" w14:textId="77777777" w:rsidR="00FD06E9" w:rsidRDefault="00000000">
            <w:pPr>
              <w:spacing w:line="360" w:lineRule="auto"/>
            </w:pPr>
            <w:r>
              <w:t>Digital Output</w:t>
            </w:r>
          </w:p>
        </w:tc>
        <w:tc>
          <w:tcPr>
            <w:tcW w:w="5047" w:type="dxa"/>
            <w:vAlign w:val="center"/>
          </w:tcPr>
          <w:p w14:paraId="3B5535CA" w14:textId="77777777" w:rsidR="00FD06E9" w:rsidRDefault="00000000">
            <w:pPr>
              <w:spacing w:line="360" w:lineRule="auto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logic (0/1)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</w:p>
        </w:tc>
      </w:tr>
    </w:tbl>
    <w:p w14:paraId="669B47C9" w14:textId="77777777" w:rsidR="00FD06E9" w:rsidRDefault="00FD06E9">
      <w:pPr>
        <w:spacing w:line="360" w:lineRule="auto"/>
      </w:pPr>
    </w:p>
    <w:p w14:paraId="6E1DCFD8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Nguyên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lường</w:t>
      </w:r>
      <w:proofErr w:type="spellEnd"/>
      <w:r>
        <w:rPr>
          <w:b/>
          <w:bCs/>
          <w:u w:val="single"/>
        </w:rPr>
        <w:t>:</w:t>
      </w:r>
    </w:p>
    <w:p w14:paraId="08BB8BE8" w14:textId="77777777" w:rsidR="00FD06E9" w:rsidRDefault="00000000">
      <w:pPr>
        <w:numPr>
          <w:ilvl w:val="0"/>
          <w:numId w:val="39"/>
        </w:numPr>
        <w:spacing w:line="360" w:lineRule="auto"/>
      </w:pPr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ESP32)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AO (analog).</w:t>
      </w:r>
    </w:p>
    <w:p w14:paraId="1DF2EF44" w14:textId="77777777" w:rsidR="00FD06E9" w:rsidRDefault="00000000">
      <w:pPr>
        <w:numPr>
          <w:ilvl w:val="0"/>
          <w:numId w:val="39"/>
        </w:numPr>
        <w:spacing w:line="360" w:lineRule="auto"/>
      </w:pPr>
      <w:r>
        <w:t xml:space="preserve">Khi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AO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dung/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).</w:t>
      </w:r>
    </w:p>
    <w:p w14:paraId="0BD1CF16" w14:textId="77777777" w:rsidR="00FD06E9" w:rsidRDefault="00000000">
      <w:pPr>
        <w:numPr>
          <w:ilvl w:val="0"/>
          <w:numId w:val="39"/>
        </w:numPr>
        <w:spacing w:line="360" w:lineRule="auto"/>
      </w:pPr>
      <w:r>
        <w:t xml:space="preserve">Khi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AO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→ </w:t>
      </w:r>
      <w:proofErr w:type="spellStart"/>
      <w:r>
        <w:t>điện</w:t>
      </w:r>
      <w:proofErr w:type="spellEnd"/>
      <w:r>
        <w:t xml:space="preserve"> dung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giảm</w:t>
      </w:r>
      <w:proofErr w:type="spellEnd"/>
      <w:r>
        <w:t>).</w:t>
      </w:r>
    </w:p>
    <w:p w14:paraId="0B022822" w14:textId="77777777" w:rsidR="00FD06E9" w:rsidRDefault="00000000">
      <w:pPr>
        <w:numPr>
          <w:ilvl w:val="0"/>
          <w:numId w:val="39"/>
        </w:numPr>
        <w:spacing w:line="360" w:lineRule="auto"/>
      </w:pP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gramStart"/>
      <w:r>
        <w:t>2</w:t>
      </w:r>
      <w:proofErr w:type="gram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khô</w:t>
      </w:r>
      <w:proofErr w:type="spellEnd"/>
      <w:r>
        <w:t>/</w:t>
      </w:r>
      <w:proofErr w:type="spellStart"/>
      <w:r>
        <w:t>ướt</w:t>
      </w:r>
      <w:proofErr w:type="spellEnd"/>
      <w:r>
        <w:t xml:space="preserve">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>).</w:t>
      </w:r>
    </w:p>
    <w:p w14:paraId="6CCA491C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Ứng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dụng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thực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tế</w:t>
      </w:r>
      <w:proofErr w:type="spellEnd"/>
      <w:r>
        <w:rPr>
          <w:b/>
          <w:bCs/>
          <w:u w:val="single"/>
        </w:rPr>
        <w:t>:</w:t>
      </w:r>
    </w:p>
    <w:p w14:paraId="2763B02F" w14:textId="77777777" w:rsidR="00FD06E9" w:rsidRDefault="00000000">
      <w:pPr>
        <w:numPr>
          <w:ilvl w:val="0"/>
          <w:numId w:val="40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→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→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>).</w:t>
      </w:r>
    </w:p>
    <w:p w14:paraId="366ABC0A" w14:textId="77777777" w:rsidR="00FD06E9" w:rsidRDefault="00000000">
      <w:pPr>
        <w:numPr>
          <w:ilvl w:val="0"/>
          <w:numId w:val="40"/>
        </w:num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37BC919E" w14:textId="77777777" w:rsidR="00FD06E9" w:rsidRDefault="00000000">
      <w:pPr>
        <w:numPr>
          <w:ilvl w:val="0"/>
          <w:numId w:val="40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IoT Cloud (Blynk, MQTT, Firebase…).</w:t>
      </w:r>
    </w:p>
    <w:p w14:paraId="582B26E6" w14:textId="77777777" w:rsidR="00FD06E9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A8030DB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* </w:t>
      </w:r>
      <w:proofErr w:type="spellStart"/>
      <w:r>
        <w:rPr>
          <w:b/>
          <w:bCs/>
          <w:u w:val="single"/>
        </w:rPr>
        <w:t>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nhược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>:</w:t>
      </w:r>
    </w:p>
    <w:p w14:paraId="72DEF93A" w14:textId="77777777" w:rsidR="00FD06E9" w:rsidRDefault="00000000">
      <w:pPr>
        <w:numPr>
          <w:ilvl w:val="0"/>
          <w:numId w:val="41"/>
        </w:numPr>
        <w:spacing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F0C24B2" w14:textId="77777777" w:rsidR="00FD06E9" w:rsidRDefault="00000000">
      <w:pPr>
        <w:numPr>
          <w:ilvl w:val="0"/>
          <w:numId w:val="41"/>
        </w:numPr>
        <w:spacing w:line="360" w:lineRule="auto"/>
      </w:pPr>
      <w:r>
        <w:t xml:space="preserve">Nhanh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→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3FE8BFF8" w14:textId="6C02CBC4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c) </w:t>
      </w:r>
      <w:proofErr w:type="spellStart"/>
      <w:r w:rsidR="00000000" w:rsidRPr="00D2694A">
        <w:rPr>
          <w:b/>
          <w:bCs/>
        </w:rPr>
        <w:t>Cảm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biến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môi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trường</w:t>
      </w:r>
      <w:proofErr w:type="spellEnd"/>
      <w:r w:rsidR="00000000" w:rsidRPr="00D2694A">
        <w:rPr>
          <w:b/>
          <w:bCs/>
        </w:rPr>
        <w:t xml:space="preserve"> BME280</w:t>
      </w:r>
    </w:p>
    <w:p w14:paraId="5F1957F2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Giới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thiệu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chung</w:t>
      </w:r>
      <w:proofErr w:type="spellEnd"/>
      <w:r>
        <w:rPr>
          <w:b/>
          <w:bCs/>
          <w:u w:val="single"/>
        </w:rPr>
        <w:t>:</w:t>
      </w:r>
    </w:p>
    <w:p w14:paraId="6A4FCA5C" w14:textId="77777777" w:rsidR="00FD06E9" w:rsidRDefault="00000000">
      <w:pPr>
        <w:spacing w:line="360" w:lineRule="auto"/>
      </w:pPr>
      <w:r>
        <w:t xml:space="preserve">BME280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Bosch </w:t>
      </w:r>
      <w:proofErr w:type="spellStart"/>
      <w:r>
        <w:t>Sensortec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BMP280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).</w:t>
      </w:r>
    </w:p>
    <w:p w14:paraId="12131766" w14:textId="77777777" w:rsidR="00FD06E9" w:rsidRDefault="00000000">
      <w:pPr>
        <w:spacing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01754DB8" w14:textId="77777777" w:rsidR="00FD06E9" w:rsidRDefault="00000000">
      <w:pPr>
        <w:numPr>
          <w:ilvl w:val="0"/>
          <w:numId w:val="42"/>
        </w:numPr>
        <w:spacing w:line="360" w:lineRule="auto"/>
      </w:pPr>
      <w:proofErr w:type="spellStart"/>
      <w:r>
        <w:t>Trạm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mini.</w:t>
      </w:r>
    </w:p>
    <w:p w14:paraId="0C333F06" w14:textId="77777777" w:rsidR="00FD06E9" w:rsidRDefault="00000000">
      <w:pPr>
        <w:numPr>
          <w:ilvl w:val="0"/>
          <w:numId w:val="42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25057EFB" w14:textId="77777777" w:rsidR="00FD06E9" w:rsidRDefault="00000000">
      <w:pPr>
        <w:numPr>
          <w:ilvl w:val="0"/>
          <w:numId w:val="42"/>
        </w:numPr>
        <w:spacing w:line="36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(smartwatch, fitness tracker).</w:t>
      </w:r>
    </w:p>
    <w:p w14:paraId="5EE53232" w14:textId="77777777" w:rsidR="00FD06E9" w:rsidRDefault="00000000">
      <w:pPr>
        <w:numPr>
          <w:ilvl w:val="0"/>
          <w:numId w:val="42"/>
        </w:numPr>
        <w:spacing w:line="360" w:lineRule="auto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19C3838B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Thông </w:t>
      </w:r>
      <w:proofErr w:type="spellStart"/>
      <w:r>
        <w:rPr>
          <w:b/>
          <w:bCs/>
          <w:u w:val="single"/>
        </w:rPr>
        <w:t>số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kỹ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thuật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>:</w:t>
      </w:r>
    </w:p>
    <w:p w14:paraId="7C9A1F58" w14:textId="77777777" w:rsidR="00FD06E9" w:rsidRDefault="00000000">
      <w:pPr>
        <w:spacing w:line="36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1.8V – 3.6V (module breakout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3.3V </w:t>
      </w:r>
      <w:proofErr w:type="spellStart"/>
      <w:r>
        <w:t>và</w:t>
      </w:r>
      <w:proofErr w:type="spellEnd"/>
      <w:r>
        <w:t xml:space="preserve"> 5V).</w:t>
      </w:r>
    </w:p>
    <w:p w14:paraId="3FB1677C" w14:textId="77777777" w:rsidR="00FD06E9" w:rsidRDefault="00000000">
      <w:pPr>
        <w:spacing w:line="360" w:lineRule="auto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: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(~3.6 µA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~0.1 µA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sleep).</w:t>
      </w:r>
    </w:p>
    <w:p w14:paraId="13DBC4E9" w14:textId="77777777" w:rsidR="00FD06E9" w:rsidRDefault="00000000">
      <w:p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711DCF58" w14:textId="77777777" w:rsidR="00FD06E9" w:rsidRDefault="00000000">
      <w:pPr>
        <w:numPr>
          <w:ilvl w:val="0"/>
          <w:numId w:val="43"/>
        </w:numPr>
        <w:spacing w:line="360" w:lineRule="auto"/>
      </w:pPr>
      <w:proofErr w:type="spellStart"/>
      <w:r>
        <w:t>Dải</w:t>
      </w:r>
      <w:proofErr w:type="spellEnd"/>
      <w:r>
        <w:t>: -40°C → +85°C</w:t>
      </w:r>
    </w:p>
    <w:p w14:paraId="1FA865B9" w14:textId="77777777" w:rsidR="00FD06E9" w:rsidRDefault="00000000">
      <w:pPr>
        <w:numPr>
          <w:ilvl w:val="0"/>
          <w:numId w:val="43"/>
        </w:numPr>
        <w:spacing w:line="360" w:lineRule="auto"/>
      </w:pPr>
      <w:r>
        <w:t xml:space="preserve">Sai </w:t>
      </w:r>
      <w:proofErr w:type="spellStart"/>
      <w:r>
        <w:t>số</w:t>
      </w:r>
      <w:proofErr w:type="spellEnd"/>
      <w:r>
        <w:t>: ±1.0°C</w:t>
      </w:r>
    </w:p>
    <w:p w14:paraId="1A531C56" w14:textId="77777777" w:rsidR="00FD06E9" w:rsidRDefault="00000000">
      <w:pPr>
        <w:numPr>
          <w:ilvl w:val="0"/>
          <w:numId w:val="43"/>
        </w:num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:</w:t>
      </w:r>
    </w:p>
    <w:p w14:paraId="0172D694" w14:textId="77777777" w:rsidR="00FD06E9" w:rsidRDefault="00000000">
      <w:pPr>
        <w:numPr>
          <w:ilvl w:val="0"/>
          <w:numId w:val="43"/>
        </w:numPr>
        <w:spacing w:line="360" w:lineRule="auto"/>
      </w:pPr>
      <w:proofErr w:type="spellStart"/>
      <w:r>
        <w:t>Dải</w:t>
      </w:r>
      <w:proofErr w:type="spellEnd"/>
      <w:r>
        <w:t>: 0% → 100% RH</w:t>
      </w:r>
    </w:p>
    <w:p w14:paraId="2D9E9C3F" w14:textId="77777777" w:rsidR="00FD06E9" w:rsidRDefault="00000000">
      <w:pPr>
        <w:numPr>
          <w:ilvl w:val="0"/>
          <w:numId w:val="43"/>
        </w:numPr>
        <w:spacing w:line="360" w:lineRule="auto"/>
      </w:pPr>
      <w:r>
        <w:t xml:space="preserve">Sai </w:t>
      </w:r>
      <w:proofErr w:type="spellStart"/>
      <w:r>
        <w:t>số</w:t>
      </w:r>
      <w:proofErr w:type="spellEnd"/>
      <w:r>
        <w:t>: ±3% RH</w:t>
      </w:r>
    </w:p>
    <w:p w14:paraId="38DCE45F" w14:textId="77777777" w:rsidR="00FD06E9" w:rsidRDefault="00000000">
      <w:p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quyển</w:t>
      </w:r>
      <w:proofErr w:type="spellEnd"/>
      <w:r>
        <w:t>:</w:t>
      </w:r>
    </w:p>
    <w:p w14:paraId="0D31DA6F" w14:textId="77777777" w:rsidR="00FD06E9" w:rsidRDefault="00000000">
      <w:pPr>
        <w:numPr>
          <w:ilvl w:val="0"/>
          <w:numId w:val="44"/>
        </w:numPr>
        <w:spacing w:line="360" w:lineRule="auto"/>
      </w:pPr>
      <w:proofErr w:type="spellStart"/>
      <w:r>
        <w:t>Dải</w:t>
      </w:r>
      <w:proofErr w:type="spellEnd"/>
      <w:r>
        <w:t xml:space="preserve">: 300 → 1100 </w:t>
      </w:r>
      <w:proofErr w:type="spellStart"/>
      <w:r>
        <w:t>hPa</w:t>
      </w:r>
      <w:proofErr w:type="spellEnd"/>
    </w:p>
    <w:p w14:paraId="4C957BE3" w14:textId="77777777" w:rsidR="00FD06E9" w:rsidRDefault="00000000">
      <w:pPr>
        <w:numPr>
          <w:ilvl w:val="0"/>
          <w:numId w:val="44"/>
        </w:numPr>
        <w:spacing w:line="360" w:lineRule="auto"/>
      </w:pPr>
      <w:r>
        <w:t xml:space="preserve">Sai </w:t>
      </w:r>
      <w:proofErr w:type="spellStart"/>
      <w:r>
        <w:t>số</w:t>
      </w:r>
      <w:proofErr w:type="spellEnd"/>
      <w:r>
        <w:t xml:space="preserve">: ±1 </w:t>
      </w:r>
      <w:proofErr w:type="spellStart"/>
      <w:r>
        <w:t>hPa</w:t>
      </w:r>
      <w:proofErr w:type="spellEnd"/>
    </w:p>
    <w:p w14:paraId="1DBE89B6" w14:textId="77777777" w:rsidR="00FD06E9" w:rsidRDefault="00000000">
      <w:pPr>
        <w:numPr>
          <w:ilvl w:val="0"/>
          <w:numId w:val="44"/>
        </w:numPr>
        <w:spacing w:line="360" w:lineRule="auto"/>
      </w:pPr>
      <w:r>
        <w:t xml:space="preserve">Giao </w:t>
      </w:r>
      <w:proofErr w:type="spellStart"/>
      <w:r>
        <w:t>tiếp</w:t>
      </w:r>
      <w:proofErr w:type="spellEnd"/>
      <w:r>
        <w:t>: I²C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3.4 MHz) </w:t>
      </w:r>
      <w:proofErr w:type="spellStart"/>
      <w:r>
        <w:t>hoặc</w:t>
      </w:r>
      <w:proofErr w:type="spellEnd"/>
      <w:r>
        <w:t xml:space="preserve"> SPI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MHz).</w:t>
      </w:r>
    </w:p>
    <w:p w14:paraId="31B5C137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Cấu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tạo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nguyên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>:</w:t>
      </w:r>
    </w:p>
    <w:p w14:paraId="24C23A5E" w14:textId="77777777" w:rsidR="00FD06E9" w:rsidRDefault="00000000">
      <w:pPr>
        <w:spacing w:line="360" w:lineRule="auto"/>
      </w:pPr>
      <w:r>
        <w:t xml:space="preserve">BME280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>3</w:t>
      </w:r>
      <w:proofErr w:type="gram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4A45E464" w14:textId="77777777" w:rsidR="00FD06E9" w:rsidRDefault="00000000">
      <w:pPr>
        <w:numPr>
          <w:ilvl w:val="0"/>
          <w:numId w:val="45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(Temperature sensor):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7657ABAA" w14:textId="77777777" w:rsidR="00FD06E9" w:rsidRDefault="00000000">
      <w:pPr>
        <w:numPr>
          <w:ilvl w:val="0"/>
          <w:numId w:val="45"/>
        </w:numPr>
        <w:spacing w:line="360" w:lineRule="auto"/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(Humidity sensor – </w:t>
      </w:r>
      <w:proofErr w:type="spellStart"/>
      <w:r>
        <w:t>điện</w:t>
      </w:r>
      <w:proofErr w:type="spellEnd"/>
      <w:r>
        <w:t xml:space="preserve"> dung):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ẩm</w:t>
      </w:r>
      <w:proofErr w:type="spellEnd"/>
      <w:r>
        <w:t>.</w:t>
      </w:r>
    </w:p>
    <w:p w14:paraId="1C6182B5" w14:textId="77777777" w:rsidR="00FD06E9" w:rsidRDefault="00000000">
      <w:pPr>
        <w:numPr>
          <w:ilvl w:val="0"/>
          <w:numId w:val="45"/>
        </w:numPr>
        <w:spacing w:line="360" w:lineRule="auto"/>
      </w:pPr>
      <w:proofErr w:type="spellStart"/>
      <w:r>
        <w:lastRenderedPageBreak/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(Pressure sensor –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):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do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quyển</w:t>
      </w:r>
      <w:proofErr w:type="spellEnd"/>
      <w:r>
        <w:t>.</w:t>
      </w:r>
    </w:p>
    <w:p w14:paraId="63E02D99" w14:textId="77777777" w:rsidR="00FD06E9" w:rsidRDefault="00000000">
      <w:pPr>
        <w:numPr>
          <w:ilvl w:val="0"/>
          <w:numId w:val="45"/>
        </w:numPr>
        <w:spacing w:line="360" w:lineRule="auto"/>
      </w:pPr>
      <w:r>
        <w:t xml:space="preserve">Chip BME280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(digital)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I²C </w:t>
      </w:r>
      <w:proofErr w:type="spellStart"/>
      <w:r>
        <w:t>hoặc</w:t>
      </w:r>
      <w:proofErr w:type="spellEnd"/>
      <w:r>
        <w:t xml:space="preserve"> SPI.</w:t>
      </w:r>
    </w:p>
    <w:p w14:paraId="2A422A3D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Sơ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đồ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chân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trên</w:t>
      </w:r>
      <w:proofErr w:type="spellEnd"/>
      <w:r>
        <w:rPr>
          <w:b/>
          <w:bCs/>
          <w:u w:val="single"/>
        </w:rPr>
        <w:t xml:space="preserve"> module breakout </w:t>
      </w:r>
      <w:proofErr w:type="spellStart"/>
      <w:r>
        <w:rPr>
          <w:b/>
          <w:bCs/>
          <w:u w:val="single"/>
        </w:rPr>
        <w:t>phổ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biến</w:t>
      </w:r>
      <w:proofErr w:type="spellEnd"/>
      <w:r>
        <w:rPr>
          <w:b/>
          <w:bCs/>
          <w:u w:val="single"/>
        </w:rPr>
        <w:t>):</w:t>
      </w:r>
    </w:p>
    <w:tbl>
      <w:tblPr>
        <w:tblW w:w="0" w:type="auto"/>
        <w:tblCellSpacing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158" w:type="dxa"/>
          <w:bottom w:w="14" w:type="dxa"/>
          <w:right w:w="158" w:type="dxa"/>
        </w:tblCellMar>
        <w:tblLook w:val="04A0" w:firstRow="1" w:lastRow="0" w:firstColumn="1" w:lastColumn="0" w:noHBand="0" w:noVBand="1"/>
      </w:tblPr>
      <w:tblGrid>
        <w:gridCol w:w="1388"/>
        <w:gridCol w:w="3467"/>
        <w:gridCol w:w="4525"/>
      </w:tblGrid>
      <w:tr w:rsidR="00FD06E9" w14:paraId="032A7036" w14:textId="77777777">
        <w:trPr>
          <w:tblHeader/>
          <w:tblCellSpacing w:w="14" w:type="dxa"/>
        </w:trPr>
        <w:tc>
          <w:tcPr>
            <w:tcW w:w="1346" w:type="dxa"/>
            <w:vAlign w:val="center"/>
          </w:tcPr>
          <w:p w14:paraId="475B2FF7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Chân</w:t>
            </w:r>
            <w:proofErr w:type="spellEnd"/>
          </w:p>
        </w:tc>
        <w:tc>
          <w:tcPr>
            <w:tcW w:w="3439" w:type="dxa"/>
            <w:vAlign w:val="center"/>
          </w:tcPr>
          <w:p w14:paraId="104BED5A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4483" w:type="dxa"/>
            <w:vAlign w:val="center"/>
          </w:tcPr>
          <w:p w14:paraId="4BDD4846" w14:textId="77777777" w:rsidR="00FD06E9" w:rsidRDefault="00000000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FD06E9" w14:paraId="21845829" w14:textId="77777777">
        <w:trPr>
          <w:tblCellSpacing w:w="14" w:type="dxa"/>
        </w:trPr>
        <w:tc>
          <w:tcPr>
            <w:tcW w:w="1346" w:type="dxa"/>
            <w:vAlign w:val="center"/>
          </w:tcPr>
          <w:p w14:paraId="0E1F85BC" w14:textId="77777777" w:rsidR="00FD06E9" w:rsidRDefault="00000000">
            <w:pPr>
              <w:spacing w:line="360" w:lineRule="auto"/>
              <w:jc w:val="center"/>
            </w:pPr>
            <w:r>
              <w:t>VCC</w:t>
            </w:r>
          </w:p>
        </w:tc>
        <w:tc>
          <w:tcPr>
            <w:tcW w:w="3439" w:type="dxa"/>
            <w:vAlign w:val="center"/>
          </w:tcPr>
          <w:p w14:paraId="6A5A4707" w14:textId="77777777" w:rsidR="00FD06E9" w:rsidRDefault="00000000">
            <w:pPr>
              <w:spacing w:line="360" w:lineRule="auto"/>
            </w:pPr>
            <w:r>
              <w:t>3.3V – 5V</w:t>
            </w:r>
          </w:p>
        </w:tc>
        <w:tc>
          <w:tcPr>
            <w:tcW w:w="4483" w:type="dxa"/>
            <w:vAlign w:val="center"/>
          </w:tcPr>
          <w:p w14:paraId="2463BE32" w14:textId="77777777" w:rsidR="00FD06E9" w:rsidRDefault="00000000">
            <w:pPr>
              <w:spacing w:line="360" w:lineRule="auto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FD06E9" w14:paraId="12D8B5AE" w14:textId="77777777">
        <w:trPr>
          <w:tblCellSpacing w:w="14" w:type="dxa"/>
        </w:trPr>
        <w:tc>
          <w:tcPr>
            <w:tcW w:w="1346" w:type="dxa"/>
            <w:vAlign w:val="center"/>
          </w:tcPr>
          <w:p w14:paraId="6D36E81F" w14:textId="77777777" w:rsidR="00FD06E9" w:rsidRDefault="00000000">
            <w:pPr>
              <w:spacing w:line="360" w:lineRule="auto"/>
              <w:jc w:val="center"/>
            </w:pPr>
            <w:r>
              <w:t>GND</w:t>
            </w:r>
          </w:p>
        </w:tc>
        <w:tc>
          <w:tcPr>
            <w:tcW w:w="3439" w:type="dxa"/>
            <w:vAlign w:val="center"/>
          </w:tcPr>
          <w:p w14:paraId="6E73D52F" w14:textId="77777777" w:rsidR="00FD06E9" w:rsidRDefault="00000000">
            <w:pPr>
              <w:spacing w:line="360" w:lineRule="auto"/>
            </w:pPr>
            <w:r>
              <w:t>GND</w:t>
            </w:r>
          </w:p>
        </w:tc>
        <w:tc>
          <w:tcPr>
            <w:tcW w:w="4483" w:type="dxa"/>
            <w:vAlign w:val="center"/>
          </w:tcPr>
          <w:p w14:paraId="6CC669E0" w14:textId="77777777" w:rsidR="00FD06E9" w:rsidRDefault="00000000">
            <w:pPr>
              <w:spacing w:line="360" w:lineRule="auto"/>
            </w:pPr>
            <w:r>
              <w:t>Mass</w:t>
            </w:r>
          </w:p>
        </w:tc>
      </w:tr>
      <w:tr w:rsidR="00FD06E9" w14:paraId="64F9214D" w14:textId="77777777">
        <w:trPr>
          <w:tblCellSpacing w:w="14" w:type="dxa"/>
        </w:trPr>
        <w:tc>
          <w:tcPr>
            <w:tcW w:w="1346" w:type="dxa"/>
            <w:vAlign w:val="center"/>
          </w:tcPr>
          <w:p w14:paraId="1EBE9F11" w14:textId="77777777" w:rsidR="00FD06E9" w:rsidRDefault="00000000">
            <w:pPr>
              <w:spacing w:line="360" w:lineRule="auto"/>
              <w:jc w:val="center"/>
            </w:pPr>
            <w:r>
              <w:t>SDA</w:t>
            </w:r>
          </w:p>
        </w:tc>
        <w:tc>
          <w:tcPr>
            <w:tcW w:w="3439" w:type="dxa"/>
            <w:vAlign w:val="center"/>
          </w:tcPr>
          <w:p w14:paraId="11E91443" w14:textId="77777777" w:rsidR="00FD06E9" w:rsidRDefault="00000000">
            <w:pPr>
              <w:spacing w:line="360" w:lineRule="auto"/>
            </w:pPr>
            <w:r>
              <w:t>I²C data</w:t>
            </w:r>
          </w:p>
        </w:tc>
        <w:tc>
          <w:tcPr>
            <w:tcW w:w="4483" w:type="dxa"/>
            <w:vAlign w:val="center"/>
          </w:tcPr>
          <w:p w14:paraId="35BB13F3" w14:textId="77777777" w:rsidR="00FD06E9" w:rsidRDefault="00000000">
            <w:pPr>
              <w:spacing w:line="360" w:lineRule="auto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MISO </w:t>
            </w:r>
            <w:proofErr w:type="spellStart"/>
            <w:r>
              <w:t>trong</w:t>
            </w:r>
            <w:proofErr w:type="spellEnd"/>
            <w:r>
              <w:t xml:space="preserve"> SPI)</w:t>
            </w:r>
          </w:p>
        </w:tc>
      </w:tr>
      <w:tr w:rsidR="00FD06E9" w14:paraId="2E8B5EDA" w14:textId="77777777">
        <w:trPr>
          <w:tblCellSpacing w:w="14" w:type="dxa"/>
        </w:trPr>
        <w:tc>
          <w:tcPr>
            <w:tcW w:w="1346" w:type="dxa"/>
            <w:vAlign w:val="center"/>
          </w:tcPr>
          <w:p w14:paraId="447F6083" w14:textId="77777777" w:rsidR="00FD06E9" w:rsidRDefault="00000000">
            <w:pPr>
              <w:spacing w:line="360" w:lineRule="auto"/>
              <w:jc w:val="center"/>
            </w:pPr>
            <w:r>
              <w:t>SCL</w:t>
            </w:r>
          </w:p>
        </w:tc>
        <w:tc>
          <w:tcPr>
            <w:tcW w:w="3439" w:type="dxa"/>
            <w:vAlign w:val="center"/>
          </w:tcPr>
          <w:p w14:paraId="65A65DC0" w14:textId="77777777" w:rsidR="00FD06E9" w:rsidRDefault="00000000">
            <w:pPr>
              <w:spacing w:line="360" w:lineRule="auto"/>
            </w:pPr>
            <w:r>
              <w:t>I²C clock</w:t>
            </w:r>
          </w:p>
        </w:tc>
        <w:tc>
          <w:tcPr>
            <w:tcW w:w="4483" w:type="dxa"/>
            <w:vAlign w:val="center"/>
          </w:tcPr>
          <w:p w14:paraId="3A6778A0" w14:textId="77777777" w:rsidR="00FD06E9" w:rsidRDefault="00000000">
            <w:pPr>
              <w:spacing w:line="360" w:lineRule="auto"/>
            </w:pPr>
            <w:proofErr w:type="spellStart"/>
            <w:r>
              <w:t>Xung</w:t>
            </w:r>
            <w:proofErr w:type="spellEnd"/>
            <w:r>
              <w:t xml:space="preserve"> clock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SCK </w:t>
            </w:r>
            <w:proofErr w:type="spellStart"/>
            <w:r>
              <w:t>trong</w:t>
            </w:r>
            <w:proofErr w:type="spellEnd"/>
            <w:r>
              <w:t xml:space="preserve"> SPI)</w:t>
            </w:r>
          </w:p>
        </w:tc>
      </w:tr>
      <w:tr w:rsidR="00FD06E9" w14:paraId="53049AC6" w14:textId="77777777">
        <w:trPr>
          <w:tblCellSpacing w:w="14" w:type="dxa"/>
        </w:trPr>
        <w:tc>
          <w:tcPr>
            <w:tcW w:w="1346" w:type="dxa"/>
            <w:vAlign w:val="center"/>
          </w:tcPr>
          <w:p w14:paraId="33C2AB09" w14:textId="77777777" w:rsidR="00FD06E9" w:rsidRDefault="00000000">
            <w:pPr>
              <w:spacing w:line="360" w:lineRule="auto"/>
              <w:jc w:val="center"/>
            </w:pPr>
            <w:r>
              <w:t>CS</w:t>
            </w:r>
          </w:p>
        </w:tc>
        <w:tc>
          <w:tcPr>
            <w:tcW w:w="3439" w:type="dxa"/>
            <w:vAlign w:val="center"/>
          </w:tcPr>
          <w:p w14:paraId="4E2849F1" w14:textId="77777777" w:rsidR="00FD06E9" w:rsidRDefault="00000000">
            <w:pPr>
              <w:spacing w:line="360" w:lineRule="auto"/>
            </w:pPr>
            <w:r>
              <w:t>Chip Select (SPI)</w:t>
            </w:r>
          </w:p>
        </w:tc>
        <w:tc>
          <w:tcPr>
            <w:tcW w:w="4483" w:type="dxa"/>
            <w:vAlign w:val="center"/>
          </w:tcPr>
          <w:p w14:paraId="7AA97BF0" w14:textId="77777777" w:rsidR="00FD06E9" w:rsidRDefault="00000000">
            <w:pPr>
              <w:spacing w:line="360" w:lineRule="auto"/>
            </w:pP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1 = I²C,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0 = SPI</w:t>
            </w:r>
          </w:p>
        </w:tc>
      </w:tr>
      <w:tr w:rsidR="00FD06E9" w14:paraId="2135BBE3" w14:textId="77777777">
        <w:trPr>
          <w:tblCellSpacing w:w="14" w:type="dxa"/>
        </w:trPr>
        <w:tc>
          <w:tcPr>
            <w:tcW w:w="1346" w:type="dxa"/>
            <w:vAlign w:val="center"/>
          </w:tcPr>
          <w:p w14:paraId="72B2900B" w14:textId="77777777" w:rsidR="00FD06E9" w:rsidRDefault="00000000">
            <w:pPr>
              <w:spacing w:line="360" w:lineRule="auto"/>
              <w:jc w:val="center"/>
            </w:pPr>
            <w:r>
              <w:t>SDO</w:t>
            </w:r>
          </w:p>
        </w:tc>
        <w:tc>
          <w:tcPr>
            <w:tcW w:w="3439" w:type="dxa"/>
            <w:vAlign w:val="center"/>
          </w:tcPr>
          <w:p w14:paraId="474CE856" w14:textId="77777777" w:rsidR="00FD06E9" w:rsidRDefault="00000000">
            <w:pPr>
              <w:spacing w:line="360" w:lineRule="auto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I²C (0/1) </w:t>
            </w:r>
            <w:proofErr w:type="spellStart"/>
            <w:r>
              <w:t>hoặc</w:t>
            </w:r>
            <w:proofErr w:type="spellEnd"/>
            <w:r>
              <w:t xml:space="preserve"> MOSI (SPI)</w:t>
            </w:r>
          </w:p>
        </w:tc>
        <w:tc>
          <w:tcPr>
            <w:tcW w:w="4483" w:type="dxa"/>
            <w:vAlign w:val="center"/>
          </w:tcPr>
          <w:p w14:paraId="6C7A0C46" w14:textId="77777777" w:rsidR="00FD06E9" w:rsidRDefault="00FD06E9">
            <w:pPr>
              <w:spacing w:line="360" w:lineRule="auto"/>
            </w:pPr>
          </w:p>
        </w:tc>
      </w:tr>
    </w:tbl>
    <w:p w14:paraId="2575C104" w14:textId="77777777" w:rsidR="00FD06E9" w:rsidRDefault="00FD06E9">
      <w:pPr>
        <w:spacing w:line="360" w:lineRule="auto"/>
      </w:pPr>
    </w:p>
    <w:p w14:paraId="317A9038" w14:textId="77777777" w:rsidR="00FD06E9" w:rsidRDefault="00000000">
      <w:pPr>
        <w:spacing w:line="360" w:lineRule="auto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 qua I²C:</w:t>
      </w:r>
    </w:p>
    <w:p w14:paraId="45FB7F0C" w14:textId="77777777" w:rsidR="00FD06E9" w:rsidRDefault="00000000">
      <w:pPr>
        <w:numPr>
          <w:ilvl w:val="0"/>
          <w:numId w:val="46"/>
        </w:numPr>
        <w:spacing w:line="360" w:lineRule="auto"/>
      </w:pPr>
      <w:r>
        <w:t>SDA (BME280) → GPIO21 (ESP32)</w:t>
      </w:r>
    </w:p>
    <w:p w14:paraId="5C45CCDE" w14:textId="77777777" w:rsidR="00FD06E9" w:rsidRDefault="00000000">
      <w:pPr>
        <w:numPr>
          <w:ilvl w:val="0"/>
          <w:numId w:val="46"/>
        </w:numPr>
        <w:spacing w:line="360" w:lineRule="auto"/>
      </w:pPr>
      <w:r>
        <w:t>SCL (BME280) → GPIO22 (ESP32)</w:t>
      </w:r>
    </w:p>
    <w:p w14:paraId="7CD154DC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nhược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>:</w:t>
      </w:r>
    </w:p>
    <w:p w14:paraId="05B17190" w14:textId="77777777" w:rsidR="00FD06E9" w:rsidRDefault="00000000">
      <w:p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35E5BB0" w14:textId="77777777" w:rsidR="00FD06E9" w:rsidRDefault="00000000">
      <w:pPr>
        <w:numPr>
          <w:ilvl w:val="0"/>
          <w:numId w:val="47"/>
        </w:numPr>
        <w:spacing w:line="360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→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5F00F28" w14:textId="77777777" w:rsidR="00FD06E9" w:rsidRDefault="00000000">
      <w:pPr>
        <w:numPr>
          <w:ilvl w:val="0"/>
          <w:numId w:val="47"/>
        </w:numPr>
        <w:spacing w:line="36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75824F6A" w14:textId="77777777" w:rsidR="00FD06E9" w:rsidRDefault="00000000">
      <w:pPr>
        <w:numPr>
          <w:ilvl w:val="0"/>
          <w:numId w:val="47"/>
        </w:numPr>
        <w:spacing w:line="360" w:lineRule="auto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I²C </w:t>
      </w:r>
      <w:proofErr w:type="spellStart"/>
      <w:r>
        <w:t>hoặc</w:t>
      </w:r>
      <w:proofErr w:type="spellEnd"/>
      <w:r>
        <w:t xml:space="preserve"> SPI.</w:t>
      </w:r>
    </w:p>
    <w:p w14:paraId="232D8634" w14:textId="77777777" w:rsidR="00FD06E9" w:rsidRDefault="00000000">
      <w:pPr>
        <w:numPr>
          <w:ilvl w:val="0"/>
          <w:numId w:val="47"/>
        </w:numPr>
        <w:spacing w:line="360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DHT22 </w:t>
      </w:r>
      <w:proofErr w:type="spellStart"/>
      <w:r>
        <w:t>và</w:t>
      </w:r>
      <w:proofErr w:type="spellEnd"/>
      <w:r>
        <w:t xml:space="preserve"> BMP280.</w:t>
      </w:r>
    </w:p>
    <w:p w14:paraId="24823390" w14:textId="77777777" w:rsidR="00FD06E9" w:rsidRDefault="00000000">
      <w:pPr>
        <w:spacing w:line="360" w:lineRule="auto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3200D768" w14:textId="77777777" w:rsidR="00FD06E9" w:rsidRDefault="00000000">
      <w:pPr>
        <w:numPr>
          <w:ilvl w:val="0"/>
          <w:numId w:val="48"/>
        </w:numPr>
        <w:spacing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5547E2E" w14:textId="77777777" w:rsidR="00FD06E9" w:rsidRDefault="00000000">
      <w:pPr>
        <w:numPr>
          <w:ilvl w:val="0"/>
          <w:numId w:val="48"/>
        </w:numPr>
        <w:spacing w:line="360" w:lineRule="auto"/>
      </w:pPr>
      <w:proofErr w:type="spellStart"/>
      <w:proofErr w:type="gramStart"/>
      <w:r>
        <w:t>Cần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proofErr w:type="gramEnd"/>
      <w:r>
        <w:t xml:space="preserve"> Adafruit BME280, </w:t>
      </w:r>
      <w:proofErr w:type="spellStart"/>
      <w:r>
        <w:t>SparkFun</w:t>
      </w:r>
      <w:proofErr w:type="spellEnd"/>
      <w:r>
        <w:t xml:space="preserve"> BME280 </w:t>
      </w:r>
      <w:proofErr w:type="spellStart"/>
      <w:r>
        <w:t>cho</w:t>
      </w:r>
      <w:proofErr w:type="spellEnd"/>
      <w:r>
        <w:t xml:space="preserve"> Arduino/ESP32).</w:t>
      </w:r>
    </w:p>
    <w:p w14:paraId="75799CE6" w14:textId="2B1796B8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d) </w:t>
      </w:r>
      <w:proofErr w:type="spellStart"/>
      <w:r w:rsidR="00000000" w:rsidRPr="00D2694A">
        <w:rPr>
          <w:b/>
          <w:bCs/>
        </w:rPr>
        <w:t>Bơm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nước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tự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mồi</w:t>
      </w:r>
      <w:proofErr w:type="spellEnd"/>
      <w:r w:rsidR="00000000" w:rsidRPr="00D2694A">
        <w:rPr>
          <w:b/>
          <w:bCs/>
        </w:rPr>
        <w:t xml:space="preserve"> 12V </w:t>
      </w:r>
      <w:proofErr w:type="spellStart"/>
      <w:r w:rsidR="00000000" w:rsidRPr="00D2694A">
        <w:rPr>
          <w:b/>
          <w:bCs/>
        </w:rPr>
        <w:t>sử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dụng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động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cơ</w:t>
      </w:r>
      <w:proofErr w:type="spellEnd"/>
      <w:r w:rsidR="00000000" w:rsidRPr="00D2694A">
        <w:rPr>
          <w:b/>
          <w:bCs/>
        </w:rPr>
        <w:t xml:space="preserve"> 365/385</w:t>
      </w:r>
    </w:p>
    <w:p w14:paraId="55851CDD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Thông </w:t>
      </w:r>
      <w:proofErr w:type="spellStart"/>
      <w:r>
        <w:rPr>
          <w:b/>
          <w:bCs/>
          <w:u w:val="single"/>
        </w:rPr>
        <w:t>số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kỹ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thuật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>:</w:t>
      </w:r>
    </w:p>
    <w:p w14:paraId="6EB1271E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9–12V DC.</w:t>
      </w:r>
    </w:p>
    <w:p w14:paraId="1D36AC20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lastRenderedPageBreak/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:</w:t>
      </w:r>
    </w:p>
    <w:p w14:paraId="557615C6" w14:textId="77777777" w:rsidR="00FD06E9" w:rsidRDefault="00000000">
      <w:pPr>
        <w:numPr>
          <w:ilvl w:val="0"/>
          <w:numId w:val="50"/>
        </w:numPr>
        <w:tabs>
          <w:tab w:val="clear" w:pos="840"/>
          <w:tab w:val="left" w:pos="420"/>
        </w:tabs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>: ~0.23A.</w:t>
      </w:r>
    </w:p>
    <w:p w14:paraId="2E2E3814" w14:textId="77777777" w:rsidR="00FD06E9" w:rsidRDefault="00000000">
      <w:pPr>
        <w:numPr>
          <w:ilvl w:val="0"/>
          <w:numId w:val="50"/>
        </w:numPr>
        <w:tabs>
          <w:tab w:val="clear" w:pos="840"/>
          <w:tab w:val="left" w:pos="420"/>
        </w:tabs>
        <w:spacing w:line="360" w:lineRule="auto"/>
      </w:pPr>
      <w:proofErr w:type="spellStart"/>
      <w:r>
        <w:t>Tải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 0.5 – 0.7A.</w:t>
      </w:r>
    </w:p>
    <w:p w14:paraId="3E2A275D" w14:textId="77777777" w:rsidR="00FD06E9" w:rsidRDefault="00000000">
      <w:pPr>
        <w:numPr>
          <w:ilvl w:val="0"/>
          <w:numId w:val="49"/>
        </w:numPr>
        <w:spacing w:line="360" w:lineRule="auto"/>
      </w:pPr>
      <w:r>
        <w:t xml:space="preserve">Công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>: ~6–8W.</w:t>
      </w:r>
    </w:p>
    <w:p w14:paraId="7234FB4A" w14:textId="77777777" w:rsidR="00FD06E9" w:rsidRDefault="00000000">
      <w:pPr>
        <w:numPr>
          <w:ilvl w:val="0"/>
          <w:numId w:val="49"/>
        </w:numPr>
        <w:spacing w:line="360" w:lineRule="auto"/>
      </w:pPr>
      <w:r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2 – 3 </w:t>
      </w:r>
      <w:proofErr w:type="spellStart"/>
      <w:r>
        <w:t>lít</w:t>
      </w:r>
      <w:proofErr w:type="spellEnd"/>
      <w:r>
        <w:t>/</w:t>
      </w:r>
      <w:proofErr w:type="spellStart"/>
      <w:r>
        <w:t>phút</w:t>
      </w:r>
      <w:proofErr w:type="spellEnd"/>
      <w:r>
        <w:t>.</w:t>
      </w:r>
    </w:p>
    <w:p w14:paraId="75994449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: 1 – 2.5 kg/cm².</w:t>
      </w:r>
    </w:p>
    <w:p w14:paraId="13DD8ED9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1 – 2.5 </w:t>
      </w:r>
      <w:proofErr w:type="spellStart"/>
      <w:r>
        <w:t>mét</w:t>
      </w:r>
      <w:proofErr w:type="spellEnd"/>
      <w:r>
        <w:t>.</w:t>
      </w:r>
    </w:p>
    <w:p w14:paraId="35BDC4B8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1 – 2 </w:t>
      </w:r>
      <w:proofErr w:type="spellStart"/>
      <w:r>
        <w:t>mét</w:t>
      </w:r>
      <w:proofErr w:type="spellEnd"/>
      <w:r>
        <w:t>.</w:t>
      </w:r>
    </w:p>
    <w:p w14:paraId="4C308EED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: 2 – 3 </w:t>
      </w:r>
      <w:proofErr w:type="spellStart"/>
      <w:r>
        <w:t>năm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).</w:t>
      </w:r>
    </w:p>
    <w:p w14:paraId="7DE7E9E5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90 × 40 × 35 mm.</w:t>
      </w:r>
    </w:p>
    <w:p w14:paraId="4504E130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: 8 mm (</w:t>
      </w:r>
      <w:proofErr w:type="spellStart"/>
      <w:r>
        <w:t>ngoài</w:t>
      </w:r>
      <w:proofErr w:type="spellEnd"/>
      <w:r>
        <w:t>).</w:t>
      </w:r>
    </w:p>
    <w:p w14:paraId="673FD6F6" w14:textId="77777777" w:rsidR="00FD06E9" w:rsidRDefault="00000000">
      <w:pPr>
        <w:numPr>
          <w:ilvl w:val="0"/>
          <w:numId w:val="49"/>
        </w:numPr>
        <w:spacing w:line="360" w:lineRule="auto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: 111 g.</w:t>
      </w:r>
    </w:p>
    <w:p w14:paraId="1726841F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Nguyên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>:</w:t>
      </w:r>
    </w:p>
    <w:p w14:paraId="3BA74A31" w14:textId="77777777" w:rsidR="00FD06E9" w:rsidRDefault="00000000">
      <w:pPr>
        <w:spacing w:line="360" w:lineRule="auto"/>
      </w:pPr>
      <w:proofErr w:type="spellStart"/>
      <w:r>
        <w:t>Bơm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DC 365/385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quạt</w:t>
      </w:r>
      <w:proofErr w:type="spellEnd"/>
      <w:r>
        <w:t>/</w:t>
      </w:r>
      <w:proofErr w:type="spellStart"/>
      <w:r>
        <w:t>guồng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. Khi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9–12V,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quay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(OUT).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,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1–2 </w:t>
      </w:r>
      <w:proofErr w:type="spellStart"/>
      <w:r>
        <w:t>mét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BD604BB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Ứng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dụng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trong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mạch</w:t>
      </w:r>
      <w:proofErr w:type="spellEnd"/>
      <w:r>
        <w:rPr>
          <w:b/>
          <w:bCs/>
          <w:u w:val="single"/>
        </w:rPr>
        <w:t>:</w:t>
      </w:r>
    </w:p>
    <w:p w14:paraId="7C8045FC" w14:textId="77777777" w:rsidR="00FD06E9" w:rsidRDefault="00000000">
      <w:pPr>
        <w:numPr>
          <w:ilvl w:val="0"/>
          <w:numId w:val="51"/>
        </w:numPr>
        <w:spacing w:line="360" w:lineRule="auto"/>
      </w:pP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 +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MOSFET/Relay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6009BC65" w14:textId="77777777" w:rsidR="00FD06E9" w:rsidRDefault="00000000">
      <w:pPr>
        <w:numPr>
          <w:ilvl w:val="0"/>
          <w:numId w:val="51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IoT: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DHT22, BME280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).</w:t>
      </w:r>
    </w:p>
    <w:p w14:paraId="708D659A" w14:textId="77777777" w:rsidR="00FD06E9" w:rsidRDefault="00000000">
      <w:pPr>
        <w:numPr>
          <w:ilvl w:val="0"/>
          <w:numId w:val="51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7B7FA8E5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hạn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chế</w:t>
      </w:r>
      <w:proofErr w:type="spellEnd"/>
      <w:r>
        <w:rPr>
          <w:b/>
          <w:bCs/>
          <w:u w:val="single"/>
        </w:rPr>
        <w:t>:</w:t>
      </w:r>
    </w:p>
    <w:p w14:paraId="6B7F6561" w14:textId="77777777" w:rsidR="00FD06E9" w:rsidRDefault="00000000">
      <w:p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116134C0" w14:textId="77777777" w:rsidR="00FD06E9" w:rsidRDefault="00000000">
      <w:pPr>
        <w:numPr>
          <w:ilvl w:val="0"/>
          <w:numId w:val="52"/>
        </w:numPr>
        <w:spacing w:line="36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rẻ</w:t>
      </w:r>
      <w:proofErr w:type="spellEnd"/>
      <w:r>
        <w:t>.</w:t>
      </w:r>
    </w:p>
    <w:p w14:paraId="59315CA0" w14:textId="77777777" w:rsidR="00FD06E9" w:rsidRDefault="00000000">
      <w:pPr>
        <w:numPr>
          <w:ilvl w:val="0"/>
          <w:numId w:val="52"/>
        </w:numPr>
        <w:spacing w:line="360" w:lineRule="auto"/>
      </w:pP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55BB4CC7" w14:textId="77777777" w:rsidR="00FD06E9" w:rsidRDefault="00000000">
      <w:pPr>
        <w:numPr>
          <w:ilvl w:val="0"/>
          <w:numId w:val="52"/>
        </w:numPr>
        <w:spacing w:line="360" w:lineRule="auto"/>
      </w:pPr>
      <w:r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mini.</w:t>
      </w:r>
    </w:p>
    <w:p w14:paraId="0D7D424A" w14:textId="77777777" w:rsidR="00FD06E9" w:rsidRDefault="00000000">
      <w:pPr>
        <w:numPr>
          <w:ilvl w:val="0"/>
          <w:numId w:val="52"/>
        </w:numPr>
        <w:spacing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964DC1D" w14:textId="77777777" w:rsidR="00FD06E9" w:rsidRDefault="00000000">
      <w:pPr>
        <w:spacing w:line="360" w:lineRule="auto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4D5D0619" w14:textId="77777777" w:rsidR="00FD06E9" w:rsidRDefault="00000000">
      <w:pPr>
        <w:numPr>
          <w:ilvl w:val="0"/>
          <w:numId w:val="53"/>
        </w:numPr>
        <w:spacing w:line="36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04BFC474" w14:textId="77777777" w:rsidR="00FD06E9" w:rsidRDefault="00000000">
      <w:pPr>
        <w:numPr>
          <w:ilvl w:val="0"/>
          <w:numId w:val="53"/>
        </w:numPr>
        <w:spacing w:line="360" w:lineRule="auto"/>
      </w:pP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(2–3 </w:t>
      </w:r>
      <w:proofErr w:type="spellStart"/>
      <w:r>
        <w:t>năm</w:t>
      </w:r>
      <w:proofErr w:type="spellEnd"/>
      <w:r>
        <w:t>).</w:t>
      </w:r>
    </w:p>
    <w:p w14:paraId="4BE041AC" w14:textId="77777777" w:rsidR="00FD06E9" w:rsidRDefault="00000000">
      <w:pPr>
        <w:numPr>
          <w:ilvl w:val="0"/>
          <w:numId w:val="53"/>
        </w:numPr>
        <w:spacing w:line="360" w:lineRule="auto"/>
      </w:pPr>
      <w:r>
        <w:lastRenderedPageBreak/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mini/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54451C7" w14:textId="65F2E9CA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e) </w:t>
      </w:r>
      <w:r w:rsidR="00000000" w:rsidRPr="00D2694A">
        <w:rPr>
          <w:b/>
          <w:bCs/>
        </w:rPr>
        <w:t xml:space="preserve">Module MOSFET 1 </w:t>
      </w:r>
      <w:proofErr w:type="spellStart"/>
      <w:r w:rsidR="00000000" w:rsidRPr="00D2694A">
        <w:rPr>
          <w:b/>
          <w:bCs/>
        </w:rPr>
        <w:t>kênh</w:t>
      </w:r>
      <w:proofErr w:type="spellEnd"/>
      <w:r w:rsidR="00000000" w:rsidRPr="00D2694A">
        <w:rPr>
          <w:b/>
          <w:bCs/>
        </w:rPr>
        <w:t xml:space="preserve"> F5305S </w:t>
      </w:r>
      <w:proofErr w:type="spellStart"/>
      <w:r w:rsidR="00000000" w:rsidRPr="00D2694A">
        <w:rPr>
          <w:b/>
          <w:bCs/>
        </w:rPr>
        <w:t>có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cách</w:t>
      </w:r>
      <w:proofErr w:type="spellEnd"/>
      <w:r w:rsidR="00000000" w:rsidRPr="00D2694A">
        <w:rPr>
          <w:b/>
          <w:bCs/>
        </w:rPr>
        <w:t xml:space="preserve"> </w:t>
      </w:r>
      <w:proofErr w:type="spellStart"/>
      <w:r w:rsidR="00000000" w:rsidRPr="00D2694A">
        <w:rPr>
          <w:b/>
          <w:bCs/>
        </w:rPr>
        <w:t>ly</w:t>
      </w:r>
      <w:proofErr w:type="spellEnd"/>
    </w:p>
    <w:p w14:paraId="59022784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Giới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thiệu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chung</w:t>
      </w:r>
      <w:proofErr w:type="spellEnd"/>
      <w:r>
        <w:rPr>
          <w:b/>
          <w:bCs/>
          <w:u w:val="single"/>
        </w:rPr>
        <w:t>:</w:t>
      </w:r>
    </w:p>
    <w:p w14:paraId="42B2E645" w14:textId="77777777" w:rsidR="00FD06E9" w:rsidRDefault="00000000">
      <w:pPr>
        <w:spacing w:line="360" w:lineRule="auto"/>
      </w:pPr>
      <w:r>
        <w:t xml:space="preserve">Module MOSFET 1 </w:t>
      </w:r>
      <w:proofErr w:type="spellStart"/>
      <w:r>
        <w:t>kênh</w:t>
      </w:r>
      <w:proofErr w:type="spellEnd"/>
      <w:r>
        <w:t xml:space="preserve"> F5305S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relay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MOSFET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opto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ESP32, Arduino, STM32….</w:t>
      </w:r>
    </w:p>
    <w:p w14:paraId="6438AD72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Cấu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tạo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thành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phần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chính</w:t>
      </w:r>
      <w:proofErr w:type="spellEnd"/>
      <w:r>
        <w:rPr>
          <w:b/>
          <w:bCs/>
          <w:u w:val="single"/>
        </w:rPr>
        <w:t xml:space="preserve">: </w:t>
      </w:r>
    </w:p>
    <w:p w14:paraId="6D62DA15" w14:textId="77777777" w:rsidR="00FD06E9" w:rsidRDefault="00000000">
      <w:pPr>
        <w:numPr>
          <w:ilvl w:val="0"/>
          <w:numId w:val="54"/>
        </w:numPr>
        <w:spacing w:line="360" w:lineRule="auto"/>
      </w:pPr>
      <w:r>
        <w:t xml:space="preserve">MOSFET F5305S: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DC.</w:t>
      </w:r>
    </w:p>
    <w:p w14:paraId="04555882" w14:textId="77777777" w:rsidR="00FD06E9" w:rsidRDefault="00000000">
      <w:pPr>
        <w:numPr>
          <w:ilvl w:val="0"/>
          <w:numId w:val="54"/>
        </w:numPr>
        <w:spacing w:line="360" w:lineRule="auto"/>
      </w:pPr>
      <w:proofErr w:type="spellStart"/>
      <w:r>
        <w:t>Opto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(ESP32)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14:paraId="593136E3" w14:textId="77777777" w:rsidR="00FD06E9" w:rsidRDefault="00000000">
      <w:pPr>
        <w:numPr>
          <w:ilvl w:val="0"/>
          <w:numId w:val="54"/>
        </w:numPr>
        <w:spacing w:line="360" w:lineRule="auto"/>
      </w:pP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3V–24V </w:t>
      </w:r>
      <w:proofErr w:type="spellStart"/>
      <w:r>
        <w:t>từ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50137D21" w14:textId="77777777" w:rsidR="00FD06E9" w:rsidRDefault="00000000">
      <w:pPr>
        <w:numPr>
          <w:ilvl w:val="0"/>
          <w:numId w:val="54"/>
        </w:numPr>
        <w:spacing w:line="360" w:lineRule="auto"/>
      </w:pPr>
      <w:r>
        <w:t xml:space="preserve">LED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MOSFET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>.</w:t>
      </w:r>
    </w:p>
    <w:p w14:paraId="16B42C97" w14:textId="77777777" w:rsidR="00FD06E9" w:rsidRDefault="00000000">
      <w:pPr>
        <w:numPr>
          <w:ilvl w:val="0"/>
          <w:numId w:val="54"/>
        </w:numPr>
        <w:spacing w:line="360" w:lineRule="auto"/>
      </w:pPr>
      <w:proofErr w:type="spellStart"/>
      <w:r>
        <w:t>Chân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IN/OUT: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191F48EA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Thông </w:t>
      </w:r>
      <w:proofErr w:type="spellStart"/>
      <w:r>
        <w:rPr>
          <w:b/>
          <w:bCs/>
          <w:u w:val="single"/>
        </w:rPr>
        <w:t>số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kỹ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thuật</w:t>
      </w:r>
      <w:proofErr w:type="spellEnd"/>
      <w:r>
        <w:rPr>
          <w:b/>
          <w:bCs/>
          <w:u w:val="single"/>
        </w:rPr>
        <w:t>:</w:t>
      </w:r>
    </w:p>
    <w:p w14:paraId="603D0B5A" w14:textId="77777777" w:rsidR="00FD06E9" w:rsidRDefault="00000000">
      <w:pPr>
        <w:numPr>
          <w:ilvl w:val="0"/>
          <w:numId w:val="55"/>
        </w:numPr>
        <w:spacing w:line="360" w:lineRule="auto"/>
      </w:pP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: 3V – 24V DC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 3.3V).</w:t>
      </w:r>
    </w:p>
    <w:p w14:paraId="20E96D70" w14:textId="77777777" w:rsidR="00FD06E9" w:rsidRDefault="00000000">
      <w:pPr>
        <w:numPr>
          <w:ilvl w:val="0"/>
          <w:numId w:val="55"/>
        </w:numPr>
        <w:spacing w:line="360" w:lineRule="auto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tải</w:t>
      </w:r>
      <w:proofErr w:type="spellEnd"/>
      <w:r>
        <w:t>: 5V – 80V DC.</w:t>
      </w:r>
    </w:p>
    <w:p w14:paraId="36183130" w14:textId="77777777" w:rsidR="00FD06E9" w:rsidRDefault="00000000">
      <w:pPr>
        <w:numPr>
          <w:ilvl w:val="0"/>
          <w:numId w:val="55"/>
        </w:numPr>
        <w:spacing w:line="360" w:lineRule="auto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: 18A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tản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).</w:t>
      </w:r>
    </w:p>
    <w:p w14:paraId="5923CD90" w14:textId="77777777" w:rsidR="00FD06E9" w:rsidRDefault="00000000">
      <w:pPr>
        <w:numPr>
          <w:ilvl w:val="0"/>
          <w:numId w:val="55"/>
        </w:numPr>
        <w:spacing w:line="36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 44 × 25 × 22 mm.</w:t>
      </w:r>
    </w:p>
    <w:p w14:paraId="4D91DFF5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Chức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năng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nguyên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lý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hoạt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động</w:t>
      </w:r>
      <w:proofErr w:type="spellEnd"/>
      <w:r>
        <w:rPr>
          <w:b/>
          <w:bCs/>
          <w:u w:val="single"/>
        </w:rPr>
        <w:t>:</w:t>
      </w:r>
    </w:p>
    <w:p w14:paraId="7049A141" w14:textId="77777777" w:rsidR="00FD06E9" w:rsidRDefault="00000000">
      <w:pPr>
        <w:spacing w:line="360" w:lineRule="auto"/>
      </w:pPr>
      <w:r>
        <w:t xml:space="preserve">Khi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(ESP32)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HIGH (3.3V </w:t>
      </w:r>
      <w:proofErr w:type="spellStart"/>
      <w:r>
        <w:t>hoặc</w:t>
      </w:r>
      <w:proofErr w:type="spellEnd"/>
      <w:r>
        <w:t xml:space="preserve"> 5V)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IN, </w:t>
      </w:r>
      <w:proofErr w:type="spellStart"/>
      <w:r>
        <w:t>opto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MOSFET F5305S → </w:t>
      </w:r>
      <w:proofErr w:type="spellStart"/>
      <w:r>
        <w:t>tải</w:t>
      </w:r>
      <w:proofErr w:type="spellEnd"/>
      <w:r>
        <w:t xml:space="preserve"> DC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Khi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LOW (0V), MOSFET </w:t>
      </w:r>
      <w:proofErr w:type="spellStart"/>
      <w:r>
        <w:t>ngắt</w:t>
      </w:r>
      <w:proofErr w:type="spellEnd"/>
      <w:r>
        <w:t xml:space="preserve"> →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opto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,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3BC1FFE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Ứng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dụng</w:t>
      </w:r>
      <w:proofErr w:type="spellEnd"/>
      <w:r>
        <w:rPr>
          <w:b/>
          <w:bCs/>
          <w:u w:val="single"/>
        </w:rPr>
        <w:t>:</w:t>
      </w:r>
    </w:p>
    <w:p w14:paraId="732423F8" w14:textId="77777777" w:rsidR="00FD06E9" w:rsidRDefault="00000000">
      <w:pPr>
        <w:numPr>
          <w:ilvl w:val="0"/>
          <w:numId w:val="56"/>
        </w:numPr>
        <w:spacing w:line="360" w:lineRule="auto"/>
      </w:pPr>
      <w:r>
        <w:t xml:space="preserve">Thay </w:t>
      </w:r>
      <w:proofErr w:type="spellStart"/>
      <w:r>
        <w:t>thế</w:t>
      </w:r>
      <w:proofErr w:type="spellEnd"/>
      <w:r>
        <w:t xml:space="preserve"> Relay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mini, motor, </w:t>
      </w:r>
      <w:proofErr w:type="spellStart"/>
      <w:r>
        <w:t>quạt</w:t>
      </w:r>
      <w:proofErr w:type="spellEnd"/>
      <w:r>
        <w:t xml:space="preserve">, </w:t>
      </w:r>
      <w:proofErr w:type="spellStart"/>
      <w:r>
        <w:t>đèn</w:t>
      </w:r>
      <w:proofErr w:type="spellEnd"/>
      <w:r>
        <w:t xml:space="preserve"> LED.</w:t>
      </w:r>
    </w:p>
    <w:p w14:paraId="4C84D2FC" w14:textId="77777777" w:rsidR="00FD06E9" w:rsidRDefault="00000000">
      <w:pPr>
        <w:numPr>
          <w:ilvl w:val="0"/>
          <w:numId w:val="56"/>
        </w:numPr>
        <w:spacing w:line="36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PWM: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bơm</w:t>
      </w:r>
      <w:proofErr w:type="spellEnd"/>
      <w:r>
        <w:t>.</w:t>
      </w:r>
    </w:p>
    <w:p w14:paraId="1E9EEAFC" w14:textId="77777777" w:rsidR="00FD06E9" w:rsidRDefault="00000000">
      <w:pPr>
        <w:numPr>
          <w:ilvl w:val="0"/>
          <w:numId w:val="56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ESP32, Arduino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51A98C6E" w14:textId="77777777" w:rsidR="00FD06E9" w:rsidRDefault="00000000">
      <w:pPr>
        <w:numPr>
          <w:ilvl w:val="0"/>
          <w:numId w:val="56"/>
        </w:numPr>
        <w:spacing w:line="360" w:lineRule="auto"/>
      </w:pPr>
      <w:r>
        <w:t xml:space="preserve">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(relay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).</w:t>
      </w:r>
    </w:p>
    <w:p w14:paraId="707D2B5A" w14:textId="77777777" w:rsidR="00FD06E9" w:rsidRDefault="00000000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* </w:t>
      </w:r>
      <w:proofErr w:type="spellStart"/>
      <w:r>
        <w:rPr>
          <w:b/>
          <w:bCs/>
          <w:u w:val="single"/>
        </w:rPr>
        <w:t>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điểm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và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hạn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chế</w:t>
      </w:r>
      <w:proofErr w:type="spellEnd"/>
      <w:r>
        <w:rPr>
          <w:b/>
          <w:bCs/>
          <w:u w:val="single"/>
        </w:rPr>
        <w:t>:</w:t>
      </w:r>
    </w:p>
    <w:p w14:paraId="0CF52245" w14:textId="77777777" w:rsidR="00FD06E9" w:rsidRDefault="00000000">
      <w:p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33306D3C" w14:textId="77777777" w:rsidR="00FD06E9" w:rsidRDefault="00000000">
      <w:pPr>
        <w:numPr>
          <w:ilvl w:val="0"/>
          <w:numId w:val="57"/>
        </w:numPr>
        <w:spacing w:line="36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relay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3DB6B2A" w14:textId="77777777" w:rsidR="00FD06E9" w:rsidRDefault="00000000">
      <w:pPr>
        <w:numPr>
          <w:ilvl w:val="0"/>
          <w:numId w:val="57"/>
        </w:numPr>
        <w:spacing w:line="360" w:lineRule="auto"/>
      </w:pP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cao</w:t>
      </w:r>
      <w:proofErr w:type="spellEnd"/>
      <w:r>
        <w:t>).</w:t>
      </w:r>
    </w:p>
    <w:p w14:paraId="73AB1853" w14:textId="77777777" w:rsidR="00FD06E9" w:rsidRDefault="00000000">
      <w:pPr>
        <w:numPr>
          <w:ilvl w:val="0"/>
          <w:numId w:val="57"/>
        </w:numPr>
        <w:spacing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opto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05D121D7" w14:textId="77777777" w:rsidR="00FD06E9" w:rsidRDefault="00000000">
      <w:pPr>
        <w:numPr>
          <w:ilvl w:val="0"/>
          <w:numId w:val="57"/>
        </w:numPr>
        <w:spacing w:line="36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3.3V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ESP32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30BE7FB" w14:textId="77777777" w:rsidR="00FD06E9" w:rsidRDefault="00000000">
      <w:pPr>
        <w:spacing w:line="360" w:lineRule="auto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3ACF6ED6" w14:textId="77777777" w:rsidR="00FD06E9" w:rsidRDefault="00000000">
      <w:pPr>
        <w:numPr>
          <w:ilvl w:val="0"/>
          <w:numId w:val="58"/>
        </w:numPr>
        <w:spacing w:line="36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DC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AC).</w:t>
      </w:r>
    </w:p>
    <w:p w14:paraId="42DBDBBD" w14:textId="77777777" w:rsidR="00FD06E9" w:rsidRDefault="00000000">
      <w:pPr>
        <w:numPr>
          <w:ilvl w:val="0"/>
          <w:numId w:val="58"/>
        </w:numPr>
        <w:spacing w:line="360" w:lineRule="auto"/>
      </w:pPr>
      <w:r>
        <w:t xml:space="preserve">Khi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(&gt;10A)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0789ACE4" w14:textId="77777777" w:rsidR="00FD06E9" w:rsidRDefault="00000000">
      <w:pPr>
        <w:numPr>
          <w:ilvl w:val="0"/>
          <w:numId w:val="58"/>
        </w:numPr>
        <w:spacing w:line="360" w:lineRule="auto"/>
      </w:pPr>
      <w:r>
        <w:t xml:space="preserve">MOSFET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47BA6864" w14:textId="77777777" w:rsidR="00FD06E9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*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(PWM)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MOSFET:</w:t>
      </w:r>
    </w:p>
    <w:p w14:paraId="55439BB2" w14:textId="77777777" w:rsidR="00FD06E9" w:rsidRDefault="00000000">
      <w:pPr>
        <w:spacing w:line="360" w:lineRule="auto"/>
      </w:pPr>
      <w:r>
        <w:t xml:space="preserve">-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PWM: </w:t>
      </w:r>
    </w:p>
    <w:p w14:paraId="1DB8CD90" w14:textId="77777777" w:rsidR="00FD06E9" w:rsidRDefault="00000000">
      <w:pPr>
        <w:spacing w:line="360" w:lineRule="auto"/>
      </w:pPr>
      <w:r>
        <w:t xml:space="preserve">PWM (Pulse Width Modulation –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ON/OFF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analog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(ESP32, Arduino, STM32, …)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HIGH/LOW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→ </w:t>
      </w:r>
      <w:proofErr w:type="spellStart"/>
      <w:r>
        <w:t>tải</w:t>
      </w:r>
      <w:proofErr w:type="spellEnd"/>
      <w:r>
        <w:t xml:space="preserve"> (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LED, </w:t>
      </w:r>
      <w:proofErr w:type="spellStart"/>
      <w:r>
        <w:t>bơm</w:t>
      </w:r>
      <w:proofErr w:type="spellEnd"/>
      <w:r>
        <w:t>) “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”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55B2D53E" w14:textId="77777777" w:rsidR="00FD06E9" w:rsidRDefault="00000000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8AB93C0" w14:textId="77777777" w:rsidR="00FD06E9" w:rsidRDefault="00000000">
      <w:pPr>
        <w:numPr>
          <w:ilvl w:val="0"/>
          <w:numId w:val="59"/>
        </w:numPr>
        <w:spacing w:line="360" w:lineRule="auto"/>
      </w:pPr>
      <w:r>
        <w:t xml:space="preserve">Chu </w:t>
      </w:r>
      <w:proofErr w:type="spellStart"/>
      <w:r>
        <w:t>kỳ</w:t>
      </w:r>
      <w:proofErr w:type="spellEnd"/>
      <w:r>
        <w:t xml:space="preserve"> PWM = 100%.</w:t>
      </w:r>
    </w:p>
    <w:p w14:paraId="794FF9A0" w14:textId="77777777" w:rsidR="00FD06E9" w:rsidRDefault="00000000">
      <w:pPr>
        <w:numPr>
          <w:ilvl w:val="0"/>
          <w:numId w:val="59"/>
        </w:numPr>
        <w:spacing w:line="360" w:lineRule="auto"/>
      </w:pPr>
      <w:proofErr w:type="spellStart"/>
      <w:r>
        <w:t>Nếu</w:t>
      </w:r>
      <w:proofErr w:type="spellEnd"/>
      <w:r>
        <w:t xml:space="preserve"> duty cycle = 50%,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ON 50%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OFF 50%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→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“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≈ 0.5 × </w:t>
      </w:r>
      <w:proofErr w:type="spellStart"/>
      <w:r>
        <w:t>Vcc</w:t>
      </w:r>
      <w:proofErr w:type="spellEnd"/>
      <w:r>
        <w:t>”.</w:t>
      </w:r>
    </w:p>
    <w:p w14:paraId="0C2856E7" w14:textId="77777777" w:rsidR="00FD06E9" w:rsidRDefault="00000000">
      <w:pPr>
        <w:spacing w:line="360" w:lineRule="auto"/>
      </w:pPr>
      <w:r>
        <w:t xml:space="preserve">-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MOSFET </w:t>
      </w:r>
      <w:proofErr w:type="spellStart"/>
      <w:r>
        <w:t>trong</w:t>
      </w:r>
      <w:proofErr w:type="spellEnd"/>
      <w:r>
        <w:t xml:space="preserve"> PWM:</w:t>
      </w:r>
    </w:p>
    <w:p w14:paraId="029AA56D" w14:textId="77777777" w:rsidR="00FD06E9" w:rsidRDefault="00000000">
      <w:pPr>
        <w:spacing w:line="360" w:lineRule="auto"/>
      </w:pPr>
      <w:r>
        <w:t xml:space="preserve">MOSFET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DC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Khi ESP32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PWM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Gate </w:t>
      </w:r>
      <w:proofErr w:type="spellStart"/>
      <w:r>
        <w:t>của</w:t>
      </w:r>
      <w:proofErr w:type="spellEnd"/>
      <w:r>
        <w:t xml:space="preserve"> MOSFET, MOSFET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PWM.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MOSFET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DC,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LED, </w:t>
      </w:r>
      <w:proofErr w:type="spellStart"/>
      <w:r>
        <w:t>quạt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>…</w:t>
      </w:r>
    </w:p>
    <w:p w14:paraId="01C90158" w14:textId="77777777" w:rsidR="00FD06E9" w:rsidRDefault="00000000">
      <w:pPr>
        <w:spacing w:line="360" w:lineRule="auto"/>
      </w:pPr>
      <w:r>
        <w:t xml:space="preserve">-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PWM </w:t>
      </w:r>
      <w:proofErr w:type="spellStart"/>
      <w:r>
        <w:t>với</w:t>
      </w:r>
      <w:proofErr w:type="spellEnd"/>
      <w:r>
        <w:t xml:space="preserve"> MOSFET:</w:t>
      </w:r>
    </w:p>
    <w:p w14:paraId="17455009" w14:textId="77777777" w:rsidR="00FD06E9" w:rsidRDefault="00000000">
      <w:pPr>
        <w:numPr>
          <w:ilvl w:val="0"/>
          <w:numId w:val="60"/>
        </w:numPr>
        <w:tabs>
          <w:tab w:val="clear" w:pos="840"/>
          <w:tab w:val="left" w:pos="420"/>
        </w:tabs>
        <w:spacing w:line="360" w:lineRule="auto"/>
      </w:pPr>
      <w:r>
        <w:t xml:space="preserve">ESP32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PWM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kHz – 10 kHz).</w:t>
      </w:r>
    </w:p>
    <w:p w14:paraId="591C232F" w14:textId="77777777" w:rsidR="00FD06E9" w:rsidRDefault="00000000">
      <w:pPr>
        <w:numPr>
          <w:ilvl w:val="0"/>
          <w:numId w:val="60"/>
        </w:numPr>
        <w:tabs>
          <w:tab w:val="clear" w:pos="840"/>
          <w:tab w:val="left" w:pos="420"/>
        </w:tabs>
        <w:spacing w:line="360" w:lineRule="auto"/>
      </w:pPr>
      <w:r>
        <w:t xml:space="preserve">Gate MOSFET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PWM → MOSFET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(ON)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(OFF) </w:t>
      </w:r>
      <w:proofErr w:type="spellStart"/>
      <w:r>
        <w:t>theo</w:t>
      </w:r>
      <w:proofErr w:type="spellEnd"/>
      <w:r>
        <w:t xml:space="preserve"> duty cycle.</w:t>
      </w:r>
    </w:p>
    <w:p w14:paraId="277EA3F3" w14:textId="77777777" w:rsidR="00FD06E9" w:rsidRDefault="00000000">
      <w:pPr>
        <w:numPr>
          <w:ilvl w:val="0"/>
          <w:numId w:val="60"/>
        </w:numPr>
        <w:tabs>
          <w:tab w:val="clear" w:pos="840"/>
          <w:tab w:val="left" w:pos="420"/>
        </w:tabs>
        <w:spacing w:line="360" w:lineRule="auto"/>
      </w:pPr>
      <w:proofErr w:type="spellStart"/>
      <w:r>
        <w:t>Tải</w:t>
      </w:r>
      <w:proofErr w:type="spellEnd"/>
      <w:r>
        <w:t xml:space="preserve"> (motor/</w:t>
      </w:r>
      <w:proofErr w:type="spellStart"/>
      <w:r>
        <w:t>đèn</w:t>
      </w:r>
      <w:proofErr w:type="spellEnd"/>
      <w:r>
        <w:t>/</w:t>
      </w:r>
      <w:proofErr w:type="spellStart"/>
      <w:r>
        <w:t>bơm</w:t>
      </w:r>
      <w:proofErr w:type="spellEnd"/>
      <w:r>
        <w:t xml:space="preserve">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duty cycle.</w:t>
      </w:r>
    </w:p>
    <w:p w14:paraId="40647BCB" w14:textId="77777777" w:rsidR="00FD06E9" w:rsidRDefault="00000000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9EDDE67" w14:textId="77777777" w:rsidR="00FD06E9" w:rsidRDefault="00000000">
      <w:pPr>
        <w:numPr>
          <w:ilvl w:val="0"/>
          <w:numId w:val="61"/>
        </w:numPr>
        <w:spacing w:line="360" w:lineRule="auto"/>
      </w:pPr>
      <w:r>
        <w:t xml:space="preserve">Duty cycle 20% →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657A1671" w14:textId="77777777" w:rsidR="00FD06E9" w:rsidRDefault="00000000">
      <w:pPr>
        <w:numPr>
          <w:ilvl w:val="0"/>
          <w:numId w:val="61"/>
        </w:numPr>
        <w:spacing w:line="360" w:lineRule="auto"/>
      </w:pPr>
      <w:r>
        <w:lastRenderedPageBreak/>
        <w:t xml:space="preserve">Duty cycle 50% →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17BBE504" w14:textId="77777777" w:rsidR="00FD06E9" w:rsidRDefault="00000000">
      <w:pPr>
        <w:numPr>
          <w:ilvl w:val="0"/>
          <w:numId w:val="61"/>
        </w:numPr>
        <w:spacing w:line="360" w:lineRule="auto"/>
      </w:pPr>
      <w:r>
        <w:t xml:space="preserve">Duty cycle 100% →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1E4D7683" w14:textId="77777777" w:rsidR="00FD06E9" w:rsidRDefault="00000000">
      <w:pPr>
        <w:spacing w:line="360" w:lineRule="auto"/>
      </w:pPr>
      <w:r>
        <w:t xml:space="preserve">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PWM </w:t>
      </w:r>
      <w:proofErr w:type="spellStart"/>
      <w:r>
        <w:t>bằng</w:t>
      </w:r>
      <w:proofErr w:type="spellEnd"/>
      <w:r>
        <w:t xml:space="preserve"> MOSFET:</w:t>
      </w:r>
    </w:p>
    <w:p w14:paraId="1CC851F0" w14:textId="77777777" w:rsidR="00FD06E9" w:rsidRDefault="00000000">
      <w:pPr>
        <w:numPr>
          <w:ilvl w:val="0"/>
          <w:numId w:val="62"/>
        </w:numPr>
        <w:tabs>
          <w:tab w:val="clear" w:pos="840"/>
          <w:tab w:val="left" w:pos="420"/>
        </w:tabs>
        <w:spacing w:line="360" w:lineRule="auto"/>
      </w:pP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hao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>.</w:t>
      </w:r>
    </w:p>
    <w:p w14:paraId="4BFC2F91" w14:textId="77777777" w:rsidR="00FD06E9" w:rsidRDefault="00000000">
      <w:pPr>
        <w:numPr>
          <w:ilvl w:val="0"/>
          <w:numId w:val="62"/>
        </w:numPr>
        <w:tabs>
          <w:tab w:val="clear" w:pos="840"/>
          <w:tab w:val="left" w:pos="420"/>
        </w:tabs>
        <w:spacing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DC,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LED.</w:t>
      </w:r>
    </w:p>
    <w:p w14:paraId="24B99D2D" w14:textId="77777777" w:rsidR="00FD06E9" w:rsidRDefault="00000000">
      <w:pPr>
        <w:numPr>
          <w:ilvl w:val="0"/>
          <w:numId w:val="62"/>
        </w:numPr>
        <w:tabs>
          <w:tab w:val="clear" w:pos="840"/>
          <w:tab w:val="left" w:pos="420"/>
        </w:tabs>
        <w:spacing w:line="360" w:lineRule="auto"/>
      </w:pPr>
      <w:r>
        <w:t xml:space="preserve">MOSFET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relay →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PWM ở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kHz).</w:t>
      </w:r>
    </w:p>
    <w:p w14:paraId="7FCF9678" w14:textId="77777777" w:rsidR="00FD06E9" w:rsidRDefault="00000000">
      <w:pPr>
        <w:numPr>
          <w:ilvl w:val="0"/>
          <w:numId w:val="62"/>
        </w:numPr>
        <w:tabs>
          <w:tab w:val="clear" w:pos="840"/>
          <w:tab w:val="left" w:pos="420"/>
        </w:tabs>
        <w:spacing w:line="360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ESP32 (</w:t>
      </w:r>
      <w:proofErr w:type="spellStart"/>
      <w:r>
        <w:t>vì</w:t>
      </w:r>
      <w:proofErr w:type="spellEnd"/>
      <w:r>
        <w:t xml:space="preserve"> GPIO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PWM).</w:t>
      </w:r>
    </w:p>
    <w:p w14:paraId="59CC729A" w14:textId="77777777" w:rsidR="00FD06E9" w:rsidRDefault="00000000">
      <w:pPr>
        <w:spacing w:line="360" w:lineRule="auto"/>
      </w:pPr>
      <w:r>
        <w:t xml:space="preserve">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PWM </w:t>
      </w:r>
      <w:proofErr w:type="spellStart"/>
      <w:r>
        <w:t>bằng</w:t>
      </w:r>
      <w:proofErr w:type="spellEnd"/>
      <w:r>
        <w:t xml:space="preserve"> MOSFET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3556546" w14:textId="77777777" w:rsidR="00FD06E9" w:rsidRDefault="00000000">
      <w:pPr>
        <w:numPr>
          <w:ilvl w:val="0"/>
          <w:numId w:val="63"/>
        </w:numPr>
        <w:tabs>
          <w:tab w:val="clear" w:pos="840"/>
          <w:tab w:val="left" w:pos="420"/>
        </w:tabs>
        <w:spacing w:line="36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mini 12V: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ESP32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mạnh</w:t>
      </w:r>
      <w:proofErr w:type="spellEnd"/>
      <w:r>
        <w:t>).</w:t>
      </w:r>
    </w:p>
    <w:p w14:paraId="4E1AF46A" w14:textId="77777777" w:rsidR="00FD06E9" w:rsidRDefault="00000000">
      <w:pPr>
        <w:numPr>
          <w:ilvl w:val="0"/>
          <w:numId w:val="63"/>
        </w:numPr>
        <w:tabs>
          <w:tab w:val="clear" w:pos="840"/>
          <w:tab w:val="left" w:pos="420"/>
        </w:tabs>
        <w:spacing w:line="36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LED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PWM.</w:t>
      </w:r>
    </w:p>
    <w:p w14:paraId="7B1F5302" w14:textId="77777777" w:rsidR="00FD06E9" w:rsidRDefault="00000000">
      <w:pPr>
        <w:numPr>
          <w:ilvl w:val="0"/>
          <w:numId w:val="63"/>
        </w:numPr>
        <w:tabs>
          <w:tab w:val="clear" w:pos="840"/>
          <w:tab w:val="left" w:pos="420"/>
        </w:tabs>
        <w:spacing w:line="36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quạt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7BC05F05" w14:textId="77777777" w:rsidR="00FD06E9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1E0A4738" w14:textId="77777777" w:rsidR="00FD06E9" w:rsidRDefault="00000000">
      <w:pPr>
        <w:spacing w:line="360" w:lineRule="auto"/>
        <w:jc w:val="center"/>
        <w:rPr>
          <w:b/>
          <w:bCs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1DE61B5" wp14:editId="2B57426F">
            <wp:extent cx="4997450" cy="3331845"/>
            <wp:effectExtent l="0" t="0" r="8890" b="11430"/>
            <wp:docPr id="2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331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5AE153" w14:textId="1C665C4A" w:rsidR="00FD06E9" w:rsidRDefault="00D2694A" w:rsidP="00D2694A">
      <w:pPr>
        <w:pStyle w:val="Heading3"/>
      </w:pPr>
      <w:bookmarkStart w:id="17" w:name="_Toc211454408"/>
      <w:r>
        <w:t xml:space="preserve">5.2.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mềm</w:t>
      </w:r>
      <w:bookmarkEnd w:id="17"/>
      <w:proofErr w:type="spellEnd"/>
    </w:p>
    <w:p w14:paraId="3882E68C" w14:textId="0ECA08C8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a) </w:t>
      </w:r>
      <w:r w:rsidR="00000000" w:rsidRPr="00D2694A">
        <w:rPr>
          <w:b/>
          <w:bCs/>
        </w:rPr>
        <w:t>Server/Client</w:t>
      </w:r>
    </w:p>
    <w:p w14:paraId="10D367F2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 </w:t>
      </w:r>
    </w:p>
    <w:p w14:paraId="194775A6" w14:textId="77777777" w:rsidR="00FD06E9" w:rsidRDefault="00000000">
      <w:pPr>
        <w:numPr>
          <w:ilvl w:val="0"/>
          <w:numId w:val="64"/>
        </w:numPr>
        <w:tabs>
          <w:tab w:val="clear" w:pos="840"/>
          <w:tab w:val="left" w:pos="420"/>
        </w:tabs>
        <w:spacing w:line="312" w:lineRule="auto"/>
      </w:pPr>
      <w:r>
        <w:lastRenderedPageBreak/>
        <w:t xml:space="preserve">Arduino IDE: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(ESP32/Arduino).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IoT.</w:t>
      </w:r>
    </w:p>
    <w:p w14:paraId="657926C3" w14:textId="77777777" w:rsidR="00FD06E9" w:rsidRDefault="00000000">
      <w:pPr>
        <w:numPr>
          <w:ilvl w:val="0"/>
          <w:numId w:val="64"/>
        </w:numPr>
        <w:tabs>
          <w:tab w:val="clear" w:pos="840"/>
          <w:tab w:val="left" w:pos="420"/>
        </w:tabs>
        <w:spacing w:line="312" w:lineRule="auto"/>
      </w:pPr>
      <w:r>
        <w:t xml:space="preserve">Visual Studio Code: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(extension). VS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frontend(ReactJS) </w:t>
      </w:r>
      <w:proofErr w:type="spellStart"/>
      <w:r>
        <w:t>và</w:t>
      </w:r>
      <w:proofErr w:type="spellEnd"/>
      <w:r>
        <w:t xml:space="preserve"> backend(NodeJS),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Git.</w:t>
      </w:r>
    </w:p>
    <w:p w14:paraId="73D0EF49" w14:textId="77777777" w:rsidR="00FD06E9" w:rsidRDefault="00000000">
      <w:pPr>
        <w:spacing w:line="312" w:lineRule="auto"/>
      </w:pPr>
      <w:r>
        <w:t>- Frontend: </w:t>
      </w:r>
    </w:p>
    <w:p w14:paraId="3178CBAA" w14:textId="77777777" w:rsidR="00FD06E9" w:rsidRDefault="00000000">
      <w:pPr>
        <w:numPr>
          <w:ilvl w:val="0"/>
          <w:numId w:val="65"/>
        </w:numPr>
        <w:tabs>
          <w:tab w:val="clear" w:pos="840"/>
          <w:tab w:val="left" w:pos="420"/>
        </w:tabs>
        <w:spacing w:line="312" w:lineRule="auto"/>
      </w:pPr>
      <w:r>
        <w:t xml:space="preserve">ReactJS: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 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22A1440" w14:textId="77777777" w:rsidR="00FD06E9" w:rsidRDefault="00000000">
      <w:pPr>
        <w:numPr>
          <w:ilvl w:val="0"/>
          <w:numId w:val="65"/>
        </w:numPr>
        <w:tabs>
          <w:tab w:val="clear" w:pos="840"/>
          <w:tab w:val="left" w:pos="420"/>
        </w:tabs>
        <w:spacing w:line="312" w:lineRule="auto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JavaScript -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đến</w:t>
      </w:r>
      <w:proofErr w:type="spellEnd"/>
      <w:r>
        <w:t xml:space="preserve"> Backend Server.</w:t>
      </w:r>
    </w:p>
    <w:p w14:paraId="23578669" w14:textId="77777777" w:rsidR="00FD06E9" w:rsidRDefault="00000000">
      <w:pPr>
        <w:spacing w:line="312" w:lineRule="auto"/>
      </w:pPr>
      <w:r>
        <w:t>- Backend:</w:t>
      </w:r>
    </w:p>
    <w:p w14:paraId="6FCC3599" w14:textId="77777777" w:rsidR="00FD06E9" w:rsidRDefault="00000000">
      <w:pPr>
        <w:numPr>
          <w:ilvl w:val="0"/>
          <w:numId w:val="66"/>
        </w:numPr>
        <w:tabs>
          <w:tab w:val="clear" w:pos="840"/>
          <w:tab w:val="left" w:pos="420"/>
        </w:tabs>
        <w:spacing w:line="312" w:lineRule="auto"/>
      </w:pPr>
      <w:r>
        <w:t xml:space="preserve">NodeJS(22.17.1)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: NodeJS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 </w:t>
      </w:r>
      <w:proofErr w:type="spellStart"/>
      <w:r>
        <w:t>phia</w:t>
      </w:r>
      <w:proofErr w:type="spellEnd"/>
      <w:r>
        <w:t xml:space="preserve"> Server. </w:t>
      </w:r>
      <w:proofErr w:type="spellStart"/>
      <w:r>
        <w:t>ExpressJS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NodeJS,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RESTful,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frontend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8311C0E" w14:textId="77777777" w:rsidR="00FD06E9" w:rsidRDefault="00000000">
      <w:pPr>
        <w:numPr>
          <w:ilvl w:val="0"/>
          <w:numId w:val="66"/>
        </w:numPr>
        <w:tabs>
          <w:tab w:val="clear" w:pos="840"/>
          <w:tab w:val="left" w:pos="420"/>
        </w:tabs>
        <w:spacing w:line="312" w:lineRule="auto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JavaScript: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IoT.</w:t>
      </w:r>
    </w:p>
    <w:p w14:paraId="5F0E0719" w14:textId="77777777" w:rsidR="00FD06E9" w:rsidRDefault="00000000">
      <w:pPr>
        <w:spacing w:line="312" w:lineRule="auto"/>
      </w:pPr>
      <w:r>
        <w:t>- Database:</w:t>
      </w:r>
    </w:p>
    <w:p w14:paraId="383324E5" w14:textId="77777777" w:rsidR="00FD06E9" w:rsidRDefault="00000000">
      <w:pPr>
        <w:numPr>
          <w:ilvl w:val="0"/>
          <w:numId w:val="67"/>
        </w:numPr>
        <w:tabs>
          <w:tab w:val="clear" w:pos="840"/>
          <w:tab w:val="left" w:pos="420"/>
        </w:tabs>
        <w:spacing w:line="312" w:lineRule="auto"/>
      </w:pPr>
      <w:r>
        <w:t xml:space="preserve">MongoDB Atlas: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MongoDB Atlas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frontend.</w:t>
      </w:r>
    </w:p>
    <w:p w14:paraId="1D1B44BA" w14:textId="77777777" w:rsidR="00FD06E9" w:rsidRDefault="00000000">
      <w:pPr>
        <w:spacing w:line="312" w:lineRule="auto"/>
      </w:pPr>
      <w:r>
        <w:t>- Version Control:</w:t>
      </w:r>
    </w:p>
    <w:p w14:paraId="3A285DC0" w14:textId="77777777" w:rsidR="00FD06E9" w:rsidRDefault="00000000">
      <w:pPr>
        <w:numPr>
          <w:ilvl w:val="0"/>
          <w:numId w:val="68"/>
        </w:numPr>
        <w:tabs>
          <w:tab w:val="clear" w:pos="840"/>
          <w:tab w:val="left" w:pos="420"/>
        </w:tabs>
        <w:spacing w:line="312" w:lineRule="auto"/>
      </w:pPr>
      <w:r>
        <w:t>Git (</w:t>
      </w:r>
      <w:proofErr w:type="spellStart"/>
      <w:r>
        <w:t>Github</w:t>
      </w:r>
      <w:proofErr w:type="spellEnd"/>
      <w:r>
        <w:t xml:space="preserve"> Server):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Github</w:t>
      </w:r>
      <w:proofErr w:type="spellEnd"/>
      <w:r>
        <w:t xml:space="preserve"> Server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9A161D9" w14:textId="5D6C250F" w:rsidR="00FD06E9" w:rsidRPr="00D2694A" w:rsidRDefault="00D2694A" w:rsidP="00D2694A">
      <w:pPr>
        <w:rPr>
          <w:b/>
          <w:bCs/>
        </w:rPr>
      </w:pPr>
      <w:r w:rsidRPr="00D2694A">
        <w:rPr>
          <w:b/>
          <w:bCs/>
        </w:rPr>
        <w:t xml:space="preserve">b) </w:t>
      </w:r>
      <w:r w:rsidR="00000000" w:rsidRPr="00D2694A">
        <w:rPr>
          <w:b/>
          <w:bCs/>
        </w:rPr>
        <w:t>AI</w:t>
      </w:r>
    </w:p>
    <w:p w14:paraId="7F33862A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1. </w:t>
      </w:r>
      <w:proofErr w:type="spellStart"/>
      <w:r w:rsidRPr="00D2694A">
        <w:rPr>
          <w:b/>
          <w:bCs/>
        </w:rPr>
        <w:t>Bài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toán</w:t>
      </w:r>
      <w:proofErr w:type="spellEnd"/>
      <w:r w:rsidRPr="00D2694A">
        <w:rPr>
          <w:b/>
          <w:bCs/>
        </w:rPr>
        <w:t xml:space="preserve">, </w:t>
      </w:r>
      <w:proofErr w:type="spellStart"/>
      <w:r w:rsidRPr="00D2694A">
        <w:rPr>
          <w:b/>
          <w:bCs/>
        </w:rPr>
        <w:t>giả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định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và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tiêu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chí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đánh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giá</w:t>
      </w:r>
      <w:proofErr w:type="spellEnd"/>
    </w:p>
    <w:p w14:paraId="76AEEC45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1.1 </w:t>
      </w:r>
      <w:proofErr w:type="spellStart"/>
      <w:r w:rsidRPr="00D2694A">
        <w:rPr>
          <w:b/>
          <w:bCs/>
        </w:rPr>
        <w:t>Bài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toán</w:t>
      </w:r>
      <w:proofErr w:type="spellEnd"/>
    </w:p>
    <w:p w14:paraId="2FAB0C60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5’: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temp_c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rh_pct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pressure_hpa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soil_moist_pct</w:t>
      </w:r>
      <w:proofErr w:type="spellEnd"/>
      <w:r>
        <w:t xml:space="preserve">, </w:t>
      </w:r>
      <w:proofErr w:type="spellStart"/>
      <w:r>
        <w:t>mưa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rain_mm_5min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);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(</w:t>
      </w:r>
      <w:proofErr w:type="spellStart"/>
      <w:r>
        <w:t>irrigation_events</w:t>
      </w:r>
      <w:proofErr w:type="spellEnd"/>
      <w:r>
        <w:t xml:space="preserve">);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);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50069BB6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AI (</w:t>
      </w:r>
      <w:proofErr w:type="spellStart"/>
      <w:r>
        <w:t>hai</w:t>
      </w:r>
      <w:proofErr w:type="spellEnd"/>
      <w:r>
        <w:t xml:space="preserve"> “</w:t>
      </w:r>
      <w:proofErr w:type="spellStart"/>
      <w:r>
        <w:t>đầu</w:t>
      </w:r>
      <w:proofErr w:type="spellEnd"/>
      <w:r>
        <w:t xml:space="preserve">”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):</w:t>
      </w:r>
    </w:p>
    <w:p w14:paraId="289070FB" w14:textId="77777777" w:rsidR="00FD06E9" w:rsidRDefault="00000000">
      <w:pPr>
        <w:numPr>
          <w:ilvl w:val="0"/>
          <w:numId w:val="69"/>
        </w:numPr>
        <w:tabs>
          <w:tab w:val="clear" w:pos="840"/>
          <w:tab w:val="left" w:pos="420"/>
        </w:tabs>
        <w:spacing w:line="312" w:lineRule="auto"/>
      </w:pPr>
      <w:r>
        <w:t xml:space="preserve">Nowcast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60</w:t>
      </w:r>
      <w:proofErr w:type="gramEnd"/>
      <w:r>
        <w:t xml:space="preserve">’ </w:t>
      </w:r>
      <w:proofErr w:type="spellStart"/>
      <w:r>
        <w:t>tới</w:t>
      </w:r>
      <w:proofErr w:type="spellEnd"/>
      <w:r>
        <w:t>:</w:t>
      </w:r>
    </w:p>
    <w:p w14:paraId="484B1B2F" w14:textId="77777777" w:rsidR="00FD06E9" w:rsidRDefault="00000000">
      <w:pPr>
        <w:tabs>
          <w:tab w:val="left" w:pos="420"/>
        </w:tabs>
        <w:spacing w:line="312" w:lineRule="auto"/>
        <w:ind w:left="420"/>
        <w:jc w:val="center"/>
      </w:pPr>
      <w:r>
        <w:t xml:space="preserve">p = P(rain_next_60=1 | x) → </w:t>
      </w:r>
      <w:proofErr w:type="spellStart"/>
      <w:r>
        <w:t>quy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label 0/1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045EB74A" w14:textId="77777777" w:rsidR="00FD06E9" w:rsidRDefault="00000000">
      <w:pPr>
        <w:numPr>
          <w:ilvl w:val="0"/>
          <w:numId w:val="69"/>
        </w:numPr>
        <w:tabs>
          <w:tab w:val="clear" w:pos="840"/>
          <w:tab w:val="left" w:pos="420"/>
        </w:tabs>
        <w:spacing w:line="312" w:lineRule="auto"/>
      </w:pPr>
      <w:proofErr w:type="spellStart"/>
      <w:r>
        <w:lastRenderedPageBreak/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rain_amount_next_</w:t>
      </w:r>
      <w:proofErr w:type="gramStart"/>
      <w:r>
        <w:t>60</w:t>
      </w:r>
      <w:proofErr w:type="gramEnd"/>
      <w:r>
        <w:t>_mm (mm/60’).</w:t>
      </w:r>
    </w:p>
    <w:p w14:paraId="40AA43DC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1.2 </w:t>
      </w:r>
      <w:proofErr w:type="spellStart"/>
      <w:r w:rsidRPr="00D2694A">
        <w:rPr>
          <w:b/>
          <w:bCs/>
        </w:rPr>
        <w:t>Giả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định</w:t>
      </w:r>
      <w:proofErr w:type="spellEnd"/>
    </w:p>
    <w:p w14:paraId="5EFA2EAE" w14:textId="77777777" w:rsidR="00FD06E9" w:rsidRDefault="00000000">
      <w:pPr>
        <w:numPr>
          <w:ilvl w:val="0"/>
          <w:numId w:val="70"/>
        </w:numPr>
        <w:spacing w:line="312" w:lineRule="auto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gramStart"/>
      <w:r>
        <w:t>5</w:t>
      </w:r>
      <w:proofErr w:type="gramEnd"/>
      <w:r>
        <w:t>’/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device/zone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EDDA84C" w14:textId="77777777" w:rsidR="00FD06E9" w:rsidRDefault="00000000">
      <w:pPr>
        <w:numPr>
          <w:ilvl w:val="0"/>
          <w:numId w:val="70"/>
        </w:numPr>
        <w:spacing w:line="312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30–60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trễ</w:t>
      </w:r>
      <w:proofErr w:type="spellEnd"/>
      <w:r>
        <w:t>/rolling.</w:t>
      </w:r>
    </w:p>
    <w:p w14:paraId="588E3257" w14:textId="77777777" w:rsidR="00FD06E9" w:rsidRDefault="00000000">
      <w:pPr>
        <w:numPr>
          <w:ilvl w:val="0"/>
          <w:numId w:val="70"/>
        </w:numPr>
        <w:spacing w:line="312" w:lineRule="auto"/>
      </w:pPr>
      <w:proofErr w:type="spellStart"/>
      <w:r>
        <w:t>Nhãn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rain_mm_5min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mm.</w:t>
      </w:r>
    </w:p>
    <w:p w14:paraId="622E1F6D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1.3 </w:t>
      </w:r>
      <w:proofErr w:type="spellStart"/>
      <w:r w:rsidRPr="00D2694A">
        <w:rPr>
          <w:b/>
          <w:bCs/>
        </w:rPr>
        <w:t>Chỉ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số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đánh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giá</w:t>
      </w:r>
      <w:proofErr w:type="spellEnd"/>
      <w:r w:rsidRPr="00D2694A">
        <w:rPr>
          <w:b/>
          <w:bCs/>
        </w:rPr>
        <w:t xml:space="preserve"> (KPI)</w:t>
      </w:r>
    </w:p>
    <w:p w14:paraId="1E78810D" w14:textId="77777777" w:rsidR="00FD06E9" w:rsidRDefault="00000000">
      <w:pPr>
        <w:numPr>
          <w:ilvl w:val="0"/>
          <w:numId w:val="71"/>
        </w:numPr>
        <w:spacing w:line="312" w:lineRule="auto"/>
      </w:pPr>
      <w:r>
        <w:t xml:space="preserve">Nowcast: AUC-ROC, PR-AUC, Precision/Recall/F1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 (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mưa</w:t>
      </w:r>
      <w:proofErr w:type="spellEnd"/>
      <w:r>
        <w:t>).</w:t>
      </w:r>
    </w:p>
    <w:p w14:paraId="0FFB8B25" w14:textId="77777777" w:rsidR="00FD06E9" w:rsidRDefault="00000000">
      <w:pPr>
        <w:numPr>
          <w:ilvl w:val="0"/>
          <w:numId w:val="71"/>
        </w:numPr>
        <w:spacing w:line="312" w:lineRule="auto"/>
      </w:pP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RMSE/MAE;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≥ 0.</w:t>
      </w:r>
    </w:p>
    <w:p w14:paraId="4015BF7E" w14:textId="77777777" w:rsidR="00FD06E9" w:rsidRDefault="00000000">
      <w:pPr>
        <w:numPr>
          <w:ilvl w:val="0"/>
          <w:numId w:val="71"/>
        </w:numPr>
        <w:spacing w:line="312" w:lineRule="auto"/>
      </w:pP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≥25–40%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&lt; 300 </w:t>
      </w:r>
      <w:proofErr w:type="spellStart"/>
      <w:r>
        <w:t>ms</w:t>
      </w:r>
      <w:proofErr w:type="spellEnd"/>
      <w:r>
        <w:t>/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D600F54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2. </w:t>
      </w:r>
      <w:proofErr w:type="spellStart"/>
      <w:r w:rsidRPr="00D2694A">
        <w:rPr>
          <w:b/>
          <w:bCs/>
        </w:rPr>
        <w:t>Thiết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kế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dữ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liệu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gán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nhãn</w:t>
      </w:r>
      <w:proofErr w:type="spellEnd"/>
    </w:p>
    <w:p w14:paraId="0938D918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2.1 </w:t>
      </w:r>
      <w:proofErr w:type="spellStart"/>
      <w:r w:rsidRPr="00D2694A">
        <w:rPr>
          <w:b/>
          <w:bCs/>
        </w:rPr>
        <w:t>Lược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đồ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dữ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liệu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huấn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luyện</w:t>
      </w:r>
      <w:proofErr w:type="spellEnd"/>
      <w:r w:rsidRPr="00D2694A">
        <w:rPr>
          <w:b/>
          <w:bCs/>
        </w:rPr>
        <w:t xml:space="preserve"> (</w:t>
      </w:r>
      <w:proofErr w:type="spellStart"/>
      <w:r w:rsidRPr="00D2694A">
        <w:rPr>
          <w:b/>
          <w:bCs/>
        </w:rPr>
        <w:t>tối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thiểu</w:t>
      </w:r>
      <w:proofErr w:type="spellEnd"/>
      <w:r w:rsidRPr="00D2694A">
        <w:rPr>
          <w:b/>
          <w:bCs/>
        </w:rPr>
        <w:t>)</w:t>
      </w:r>
    </w:p>
    <w:p w14:paraId="64ED1D72" w14:textId="77777777" w:rsidR="00FD06E9" w:rsidRDefault="00000000">
      <w:pPr>
        <w:numPr>
          <w:ilvl w:val="0"/>
          <w:numId w:val="72"/>
        </w:numPr>
        <w:spacing w:line="312" w:lineRule="auto"/>
      </w:pPr>
      <w:r>
        <w:t xml:space="preserve">sensor_raw_60d.csv : </w:t>
      </w:r>
      <w:proofErr w:type="spellStart"/>
      <w:r>
        <w:t>ts</w:t>
      </w:r>
      <w:proofErr w:type="spellEnd"/>
      <w:r>
        <w:t xml:space="preserve">(UTC),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temp_c</w:t>
      </w:r>
      <w:proofErr w:type="spellEnd"/>
      <w:r>
        <w:t xml:space="preserve">, </w:t>
      </w:r>
      <w:proofErr w:type="spellStart"/>
      <w:r>
        <w:t>rh_pct</w:t>
      </w:r>
      <w:proofErr w:type="spellEnd"/>
      <w:r>
        <w:t xml:space="preserve">, </w:t>
      </w:r>
      <w:proofErr w:type="spellStart"/>
      <w:r>
        <w:t>pressure_hpa</w:t>
      </w:r>
      <w:proofErr w:type="spellEnd"/>
      <w:r>
        <w:t xml:space="preserve">, </w:t>
      </w:r>
      <w:proofErr w:type="spellStart"/>
      <w:r>
        <w:t>soil_moist_pct</w:t>
      </w:r>
      <w:proofErr w:type="spellEnd"/>
      <w:r>
        <w:t>, rain_mm_5min</w:t>
      </w:r>
    </w:p>
    <w:p w14:paraId="778F934D" w14:textId="77777777" w:rsidR="00FD06E9" w:rsidRDefault="00000000">
      <w:pPr>
        <w:numPr>
          <w:ilvl w:val="0"/>
          <w:numId w:val="72"/>
        </w:numPr>
        <w:spacing w:line="312" w:lineRule="auto"/>
      </w:pPr>
      <w:r>
        <w:t xml:space="preserve">irrigation_events_60d.csv :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start_ts</w:t>
      </w:r>
      <w:proofErr w:type="spellEnd"/>
      <w:r>
        <w:t xml:space="preserve">, </w:t>
      </w:r>
      <w:proofErr w:type="spellStart"/>
      <w:r>
        <w:t>end_</w:t>
      </w:r>
      <w:proofErr w:type="gramStart"/>
      <w:r>
        <w:t>ts</w:t>
      </w:r>
      <w:proofErr w:type="spellEnd"/>
      <w:proofErr w:type="gramEnd"/>
    </w:p>
    <w:p w14:paraId="5A12D899" w14:textId="77777777" w:rsidR="00FD06E9" w:rsidRDefault="00000000">
      <w:pPr>
        <w:numPr>
          <w:ilvl w:val="0"/>
          <w:numId w:val="72"/>
        </w:numPr>
        <w:spacing w:line="312" w:lineRule="auto"/>
      </w:pPr>
      <w:r>
        <w:t xml:space="preserve">labels_rain_60d.csv : </w:t>
      </w:r>
      <w:proofErr w:type="spellStart"/>
      <w:r>
        <w:t>ts</w:t>
      </w:r>
      <w:proofErr w:type="spellEnd"/>
      <w:r>
        <w:t xml:space="preserve">, </w:t>
      </w:r>
      <w:proofErr w:type="spellStart"/>
      <w:r>
        <w:t>device_id</w:t>
      </w:r>
      <w:proofErr w:type="spellEnd"/>
      <w:r>
        <w:t xml:space="preserve">, rain_next_60 (0/1),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rain_amount_next_</w:t>
      </w:r>
      <w:proofErr w:type="gramStart"/>
      <w:r>
        <w:t>60</w:t>
      </w:r>
      <w:proofErr w:type="gramEnd"/>
      <w:r>
        <w:t>_mm</w:t>
      </w:r>
    </w:p>
    <w:p w14:paraId="200C4784" w14:textId="77777777" w:rsidR="00FD06E9" w:rsidRDefault="00000000">
      <w:pPr>
        <w:numPr>
          <w:ilvl w:val="0"/>
          <w:numId w:val="72"/>
        </w:numPr>
        <w:spacing w:line="312" w:lineRule="auto"/>
      </w:pPr>
      <w:r>
        <w:t>external_weather_60d.csv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api_rain_prob_</w:t>
      </w:r>
      <w:proofErr w:type="gramStart"/>
      <w:r>
        <w:t>60</w:t>
      </w:r>
      <w:proofErr w:type="gramEnd"/>
      <w:r>
        <w:t>, api_rain_mm_</w:t>
      </w:r>
      <w:proofErr w:type="gramStart"/>
      <w:r>
        <w:t>60</w:t>
      </w:r>
      <w:proofErr w:type="gramEnd"/>
      <w:r>
        <w:t xml:space="preserve">, </w:t>
      </w:r>
      <w:proofErr w:type="spellStart"/>
      <w:r>
        <w:t>api_cloud</w:t>
      </w:r>
      <w:proofErr w:type="spellEnd"/>
      <w:r>
        <w:t>, …</w:t>
      </w:r>
    </w:p>
    <w:p w14:paraId="122055F1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2.2 Quy </w:t>
      </w:r>
      <w:proofErr w:type="spellStart"/>
      <w:r w:rsidRPr="00D2694A">
        <w:rPr>
          <w:b/>
          <w:bCs/>
        </w:rPr>
        <w:t>tắc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gán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nhãn</w:t>
      </w:r>
      <w:proofErr w:type="spellEnd"/>
    </w:p>
    <w:p w14:paraId="7D8DC0DC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gramStart"/>
      <w:r>
        <w:t>60</w:t>
      </w:r>
      <w:proofErr w:type="gramEnd"/>
      <w:r>
        <w:t>’:</w:t>
      </w:r>
      <w:r>
        <w:br/>
      </w:r>
      <w:r>
        <w:rPr>
          <w:noProof/>
        </w:rPr>
        <w:drawing>
          <wp:inline distT="0" distB="0" distL="114300" distR="114300" wp14:anchorId="4D9C6275" wp14:editId="0379FCF2">
            <wp:extent cx="5579110" cy="820420"/>
            <wp:effectExtent l="0" t="0" r="0" b="0"/>
            <wp:docPr id="5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rcRect r="742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CAE9C" w14:textId="77777777" w:rsidR="00FD06E9" w:rsidRDefault="00000000">
      <w:pPr>
        <w:spacing w:line="312" w:lineRule="auto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τmm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mm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0.1–0.5 mm),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PR-AUC/Recall.</w:t>
      </w:r>
    </w:p>
    <w:p w14:paraId="473365B9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gramStart"/>
      <w:r>
        <w:t>60</w:t>
      </w:r>
      <w:proofErr w:type="gramEnd"/>
      <w:r>
        <w:t>’:</w:t>
      </w:r>
      <w:r>
        <w:br/>
      </w:r>
      <w:r>
        <w:rPr>
          <w:noProof/>
        </w:rPr>
        <w:drawing>
          <wp:inline distT="0" distB="0" distL="114300" distR="114300" wp14:anchorId="79E98C9A" wp14:editId="0FC3F519">
            <wp:extent cx="6505575" cy="847725"/>
            <wp:effectExtent l="0" t="0" r="9525" b="9525"/>
            <wp:docPr id="6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D235E3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2.3 </w:t>
      </w:r>
      <w:proofErr w:type="spellStart"/>
      <w:r w:rsidRPr="00D2694A">
        <w:rPr>
          <w:b/>
          <w:bCs/>
        </w:rPr>
        <w:t>Làm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sạch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đồng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bộ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thời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gian</w:t>
      </w:r>
      <w:proofErr w:type="spellEnd"/>
    </w:p>
    <w:p w14:paraId="306A0A7A" w14:textId="77777777" w:rsidR="00FD06E9" w:rsidRDefault="00000000">
      <w:pPr>
        <w:numPr>
          <w:ilvl w:val="0"/>
          <w:numId w:val="73"/>
        </w:numPr>
        <w:spacing w:line="312" w:lineRule="auto"/>
      </w:pPr>
      <w:proofErr w:type="spellStart"/>
      <w:r>
        <w:t>Chuẩn</w:t>
      </w:r>
      <w:proofErr w:type="spellEnd"/>
      <w:r>
        <w:t xml:space="preserve"> UTC, sort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ts</w:t>
      </w:r>
      <w:proofErr w:type="spellEnd"/>
      <w:r>
        <w:t>).</w:t>
      </w:r>
    </w:p>
    <w:p w14:paraId="6F20A8F5" w14:textId="77777777" w:rsidR="00FD06E9" w:rsidRDefault="00000000">
      <w:pPr>
        <w:numPr>
          <w:ilvl w:val="0"/>
          <w:numId w:val="73"/>
        </w:numPr>
        <w:spacing w:line="312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); </w:t>
      </w:r>
      <w:proofErr w:type="spellStart"/>
      <w:r>
        <w:t>khử</w:t>
      </w:r>
      <w:proofErr w:type="spellEnd"/>
      <w:r>
        <w:t>/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(≤1–2 </w:t>
      </w:r>
      <w:proofErr w:type="spellStart"/>
      <w:r>
        <w:t>bước</w:t>
      </w:r>
      <w:proofErr w:type="spellEnd"/>
      <w:r>
        <w:t>).</w:t>
      </w:r>
    </w:p>
    <w:p w14:paraId="52FEB983" w14:textId="77777777" w:rsidR="00FD06E9" w:rsidRDefault="00000000">
      <w:pPr>
        <w:numPr>
          <w:ilvl w:val="0"/>
          <w:numId w:val="73"/>
        </w:numPr>
        <w:spacing w:line="312" w:lineRule="auto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float32,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) → </w:t>
      </w:r>
      <w:proofErr w:type="spellStart"/>
      <w:r>
        <w:t>winsorize</w:t>
      </w:r>
      <w:proofErr w:type="spellEnd"/>
      <w:r>
        <w:t xml:space="preserve">/clamp </w:t>
      </w:r>
      <w:proofErr w:type="spellStart"/>
      <w:r>
        <w:t>theo</w:t>
      </w:r>
      <w:proofErr w:type="spellEnd"/>
      <w:r>
        <w:t xml:space="preserve"> IQR.</w:t>
      </w:r>
    </w:p>
    <w:p w14:paraId="111FAFD5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lastRenderedPageBreak/>
        <w:t xml:space="preserve">3. </w:t>
      </w:r>
      <w:proofErr w:type="spellStart"/>
      <w:r w:rsidRPr="00D2694A">
        <w:rPr>
          <w:b/>
          <w:bCs/>
        </w:rPr>
        <w:t>Thiết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kế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đặc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trưng</w:t>
      </w:r>
      <w:proofErr w:type="spellEnd"/>
      <w:r w:rsidRPr="00D2694A">
        <w:rPr>
          <w:b/>
          <w:bCs/>
        </w:rPr>
        <w:t xml:space="preserve"> (Feature Engineering)</w:t>
      </w:r>
    </w:p>
    <w:p w14:paraId="07A93EAC" w14:textId="77777777" w:rsidR="00FD06E9" w:rsidRDefault="00000000">
      <w:pPr>
        <w:spacing w:line="312" w:lineRule="auto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/zone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02D5FA1F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Trễ</w:t>
      </w:r>
      <w:proofErr w:type="spellEnd"/>
      <w:r>
        <w:t xml:space="preserve"> &amp;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>:</w:t>
      </w:r>
    </w:p>
    <w:p w14:paraId="65E91C20" w14:textId="77777777" w:rsidR="00FD06E9" w:rsidRDefault="00000000">
      <w:pPr>
        <w:numPr>
          <w:ilvl w:val="0"/>
          <w:numId w:val="74"/>
        </w:numPr>
        <w:tabs>
          <w:tab w:val="clear" w:pos="840"/>
          <w:tab w:val="left" w:pos="420"/>
        </w:tabs>
        <w:spacing w:line="312" w:lineRule="auto"/>
      </w:pPr>
      <w:r>
        <w:t xml:space="preserve">*_lag15 = shift(3)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temp_c</w:t>
      </w:r>
      <w:proofErr w:type="spellEnd"/>
      <w:r>
        <w:t xml:space="preserve">, </w:t>
      </w:r>
      <w:proofErr w:type="spellStart"/>
      <w:r>
        <w:t>rh_pct</w:t>
      </w:r>
      <w:proofErr w:type="spellEnd"/>
      <w:r>
        <w:t xml:space="preserve">, </w:t>
      </w:r>
      <w:proofErr w:type="spellStart"/>
      <w:r>
        <w:t>pressure_hpa</w:t>
      </w:r>
      <w:proofErr w:type="spellEnd"/>
      <w:r>
        <w:t xml:space="preserve">, </w:t>
      </w:r>
      <w:proofErr w:type="spellStart"/>
      <w:r>
        <w:t>soil_moist_pct</w:t>
      </w:r>
      <w:proofErr w:type="spellEnd"/>
      <w:r>
        <w:t>.</w:t>
      </w:r>
    </w:p>
    <w:p w14:paraId="3AE8DF8E" w14:textId="77777777" w:rsidR="00FD06E9" w:rsidRDefault="00000000">
      <w:pPr>
        <w:numPr>
          <w:ilvl w:val="0"/>
          <w:numId w:val="74"/>
        </w:numPr>
        <w:tabs>
          <w:tab w:val="clear" w:pos="840"/>
          <w:tab w:val="left" w:pos="420"/>
        </w:tabs>
        <w:spacing w:line="312" w:lineRule="auto"/>
      </w:pPr>
      <w:r>
        <w:t>*_mean30 = rolling(6).mean() (30’).</w:t>
      </w:r>
    </w:p>
    <w:p w14:paraId="12D51298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>/gradient:</w:t>
      </w:r>
    </w:p>
    <w:p w14:paraId="13371A0D" w14:textId="77777777" w:rsidR="00FD06E9" w:rsidRDefault="00000000">
      <w:pPr>
        <w:numPr>
          <w:ilvl w:val="0"/>
          <w:numId w:val="75"/>
        </w:numPr>
        <w:tabs>
          <w:tab w:val="clear" w:pos="840"/>
          <w:tab w:val="left" w:pos="420"/>
        </w:tabs>
        <w:spacing w:line="312" w:lineRule="auto"/>
      </w:pPr>
      <w:r>
        <w:t xml:space="preserve">pressure_delta15 = </w:t>
      </w:r>
      <w:proofErr w:type="spellStart"/>
      <w:r>
        <w:t>pressure_hpa</w:t>
      </w:r>
      <w:proofErr w:type="spellEnd"/>
      <w:r>
        <w:t xml:space="preserve"> - </w:t>
      </w:r>
      <w:proofErr w:type="spellStart"/>
      <w:r>
        <w:t>pressure_hpa.shift</w:t>
      </w:r>
      <w:proofErr w:type="spellEnd"/>
      <w:r>
        <w:t>(3)</w:t>
      </w:r>
    </w:p>
    <w:p w14:paraId="43EF2D7A" w14:textId="77777777" w:rsidR="00FD06E9" w:rsidRDefault="00000000">
      <w:pPr>
        <w:numPr>
          <w:ilvl w:val="0"/>
          <w:numId w:val="75"/>
        </w:numPr>
        <w:tabs>
          <w:tab w:val="clear" w:pos="840"/>
          <w:tab w:val="left" w:pos="420"/>
        </w:tabs>
        <w:spacing w:line="312" w:lineRule="auto"/>
      </w:pPr>
      <w:r>
        <w:t>temp_delta15, rh_delta15.</w:t>
      </w:r>
    </w:p>
    <w:p w14:paraId="49B08978" w14:textId="77777777" w:rsidR="00FD06E9" w:rsidRDefault="00FD06E9">
      <w:pPr>
        <w:spacing w:line="312" w:lineRule="auto"/>
      </w:pPr>
    </w:p>
    <w:p w14:paraId="1496ACDE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gần</w:t>
      </w:r>
      <w:proofErr w:type="spellEnd"/>
      <w:r>
        <w:t>: rain_in_last_15m = rolling(3).sum().</w:t>
      </w:r>
      <w:proofErr w:type="spellStart"/>
      <w:r>
        <w:t>gt</w:t>
      </w:r>
      <w:proofErr w:type="spellEnd"/>
      <w:r>
        <w:t>(0)</w:t>
      </w:r>
    </w:p>
    <w:p w14:paraId="7372862E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>.</w:t>
      </w:r>
    </w:p>
    <w:p w14:paraId="0B928222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:</w:t>
      </w:r>
    </w:p>
    <w:p w14:paraId="0E9709BA" w14:textId="77777777" w:rsidR="00FD06E9" w:rsidRDefault="00000000">
      <w:pPr>
        <w:numPr>
          <w:ilvl w:val="0"/>
          <w:numId w:val="76"/>
        </w:numPr>
        <w:tabs>
          <w:tab w:val="clear" w:pos="840"/>
          <w:tab w:val="left" w:pos="420"/>
        </w:tabs>
        <w:spacing w:line="312" w:lineRule="auto"/>
      </w:pPr>
      <w:proofErr w:type="spellStart"/>
      <w:r>
        <w:t>is_irrigating_now</w:t>
      </w:r>
      <w:proofErr w:type="spellEnd"/>
      <w:r>
        <w:t xml:space="preserve"> (1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∈ [start, end]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),</w:t>
      </w:r>
    </w:p>
    <w:p w14:paraId="535CE0F6" w14:textId="77777777" w:rsidR="00FD06E9" w:rsidRDefault="00000000">
      <w:pPr>
        <w:numPr>
          <w:ilvl w:val="0"/>
          <w:numId w:val="76"/>
        </w:numPr>
        <w:tabs>
          <w:tab w:val="clear" w:pos="840"/>
          <w:tab w:val="left" w:pos="420"/>
        </w:tabs>
        <w:spacing w:line="312" w:lineRule="auto"/>
      </w:pPr>
      <w:r>
        <w:t xml:space="preserve">irrig_total_min_last_3h/6h = rolling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36/72 </w:t>
      </w:r>
      <w:proofErr w:type="spellStart"/>
      <w:r>
        <w:t>bước</w:t>
      </w:r>
      <w:proofErr w:type="spellEnd"/>
      <w:r>
        <w:t xml:space="preserve"> (5’/</w:t>
      </w:r>
      <w:proofErr w:type="spellStart"/>
      <w:r>
        <w:t>bước</w:t>
      </w:r>
      <w:proofErr w:type="spellEnd"/>
      <w:r>
        <w:t>).</w:t>
      </w:r>
    </w:p>
    <w:p w14:paraId="2D2F26A5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): api_rain_prob_</w:t>
      </w:r>
      <w:proofErr w:type="gramStart"/>
      <w:r>
        <w:t>60</w:t>
      </w:r>
      <w:proofErr w:type="gramEnd"/>
      <w:r>
        <w:t>, api_rain_mm_</w:t>
      </w:r>
      <w:proofErr w:type="gramStart"/>
      <w:r>
        <w:t>60</w:t>
      </w:r>
      <w:proofErr w:type="gramEnd"/>
      <w:r>
        <w:t xml:space="preserve">,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…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4EA434A" w14:textId="77777777" w:rsidR="00FD06E9" w:rsidRDefault="00000000">
      <w:pPr>
        <w:spacing w:line="312" w:lineRule="auto"/>
      </w:pPr>
      <w:r>
        <w:t xml:space="preserve">*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FeatureBuilder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infer.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models/</w:t>
      </w:r>
      <w:proofErr w:type="spellStart"/>
      <w:r>
        <w:t>metadata.json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“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proofErr w:type="gramStart"/>
      <w:r>
        <w:t>”.</w:t>
      </w:r>
      <w:proofErr w:type="gramEnd"/>
    </w:p>
    <w:p w14:paraId="2A241BF7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4. </w:t>
      </w:r>
      <w:proofErr w:type="spellStart"/>
      <w:r w:rsidRPr="00D2694A">
        <w:rPr>
          <w:b/>
          <w:bCs/>
        </w:rPr>
        <w:t>Kiến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trúc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mô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hình</w:t>
      </w:r>
      <w:proofErr w:type="spellEnd"/>
    </w:p>
    <w:p w14:paraId="4651A168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4.1 </w:t>
      </w:r>
      <w:proofErr w:type="spellStart"/>
      <w:r w:rsidRPr="00D2694A">
        <w:rPr>
          <w:b/>
          <w:bCs/>
        </w:rPr>
        <w:t>Lựa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chọn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thuật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toán</w:t>
      </w:r>
      <w:proofErr w:type="spellEnd"/>
    </w:p>
    <w:p w14:paraId="44A9E1FB" w14:textId="77777777" w:rsidR="00FD06E9" w:rsidRDefault="00000000">
      <w:pPr>
        <w:spacing w:line="312" w:lineRule="auto"/>
      </w:pPr>
      <w:proofErr w:type="spellStart"/>
      <w:r>
        <w:t>XGBoost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FE,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(feature importance). So </w:t>
      </w:r>
      <w:proofErr w:type="spellStart"/>
      <w:r>
        <w:t>với</w:t>
      </w:r>
      <w:proofErr w:type="spellEnd"/>
      <w:r>
        <w:t xml:space="preserve"> LSTM/CNN: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“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”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/rolling;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&amp;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444F33CC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>4.2 Hai “</w:t>
      </w:r>
      <w:proofErr w:type="spellStart"/>
      <w:r w:rsidRPr="00D2694A">
        <w:rPr>
          <w:b/>
          <w:bCs/>
        </w:rPr>
        <w:t>đầu</w:t>
      </w:r>
      <w:proofErr w:type="spellEnd"/>
      <w:r w:rsidRPr="00D2694A">
        <w:rPr>
          <w:b/>
          <w:bCs/>
        </w:rPr>
        <w:t xml:space="preserve">” </w:t>
      </w:r>
      <w:proofErr w:type="spellStart"/>
      <w:r w:rsidRPr="00D2694A">
        <w:rPr>
          <w:b/>
          <w:bCs/>
        </w:rPr>
        <w:t>mô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hình</w:t>
      </w:r>
      <w:proofErr w:type="spellEnd"/>
    </w:p>
    <w:p w14:paraId="2D82FC3E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– </w:t>
      </w:r>
      <w:proofErr w:type="spellStart"/>
      <w:r>
        <w:t>xgb_nowcast</w:t>
      </w:r>
      <w:proofErr w:type="spellEnd"/>
      <w:r>
        <w:t xml:space="preserve">: </w:t>
      </w:r>
    </w:p>
    <w:p w14:paraId="151395EA" w14:textId="77777777" w:rsidR="00FD06E9" w:rsidRDefault="00000000">
      <w:pPr>
        <w:numPr>
          <w:ilvl w:val="0"/>
          <w:numId w:val="77"/>
        </w:numPr>
        <w:tabs>
          <w:tab w:val="clear" w:pos="840"/>
          <w:tab w:val="left" w:pos="420"/>
        </w:tabs>
        <w:spacing w:line="312" w:lineRule="auto"/>
      </w:pPr>
      <w:r>
        <w:t xml:space="preserve">objective = </w:t>
      </w:r>
      <w:proofErr w:type="spellStart"/>
      <w:r>
        <w:t>binary:logistic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 ∈ (0,1).</w:t>
      </w:r>
    </w:p>
    <w:p w14:paraId="2B6AFF1C" w14:textId="77777777" w:rsidR="00FD06E9" w:rsidRDefault="00000000">
      <w:pPr>
        <w:numPr>
          <w:ilvl w:val="0"/>
          <w:numId w:val="77"/>
        </w:numPr>
        <w:tabs>
          <w:tab w:val="clear" w:pos="840"/>
          <w:tab w:val="left" w:pos="420"/>
        </w:tabs>
        <w:spacing w:line="312" w:lineRule="auto"/>
      </w:pP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scale_pos_weight</w:t>
      </w:r>
      <w:proofErr w:type="spellEnd"/>
      <w:r>
        <w:t xml:space="preserve"> = neg/pos </w:t>
      </w:r>
      <w:proofErr w:type="spellStart"/>
      <w:r>
        <w:t>hoặc</w:t>
      </w:r>
      <w:proofErr w:type="spellEnd"/>
      <w:r>
        <w:t xml:space="preserve"> reweighting.</w:t>
      </w:r>
    </w:p>
    <w:p w14:paraId="42C9AB7D" w14:textId="77777777" w:rsidR="00FD06E9" w:rsidRDefault="00000000">
      <w:pPr>
        <w:numPr>
          <w:ilvl w:val="0"/>
          <w:numId w:val="77"/>
        </w:numPr>
        <w:tabs>
          <w:tab w:val="clear" w:pos="840"/>
          <w:tab w:val="left" w:pos="420"/>
        </w:tabs>
        <w:spacing w:line="312" w:lineRule="auto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:</w:t>
      </w:r>
    </w:p>
    <w:p w14:paraId="4DC4BDD7" w14:textId="77777777" w:rsidR="00FD06E9" w:rsidRDefault="00000000">
      <w:pPr>
        <w:numPr>
          <w:ilvl w:val="0"/>
          <w:numId w:val="78"/>
        </w:numPr>
        <w:tabs>
          <w:tab w:val="clear" w:pos="1260"/>
          <w:tab w:val="left" w:pos="420"/>
        </w:tabs>
        <w:spacing w:line="312" w:lineRule="auto"/>
      </w:pPr>
      <w:r>
        <w:t xml:space="preserve">eta 0.03–0.05, </w:t>
      </w:r>
      <w:proofErr w:type="spellStart"/>
      <w:r>
        <w:t>max_depth</w:t>
      </w:r>
      <w:proofErr w:type="spellEnd"/>
      <w:r>
        <w:t xml:space="preserve"> 5–7, subsample 0.8–0.9, </w:t>
      </w:r>
      <w:proofErr w:type="spellStart"/>
      <w:r>
        <w:t>colsample_bytree</w:t>
      </w:r>
      <w:proofErr w:type="spellEnd"/>
      <w:r>
        <w:t xml:space="preserve"> 0.8–0.9,</w:t>
      </w:r>
    </w:p>
    <w:p w14:paraId="0FB3BC5F" w14:textId="77777777" w:rsidR="00FD06E9" w:rsidRDefault="00000000">
      <w:pPr>
        <w:numPr>
          <w:ilvl w:val="0"/>
          <w:numId w:val="78"/>
        </w:numPr>
        <w:tabs>
          <w:tab w:val="clear" w:pos="1260"/>
          <w:tab w:val="left" w:pos="420"/>
        </w:tabs>
        <w:spacing w:line="312" w:lineRule="auto"/>
      </w:pPr>
      <w:proofErr w:type="spellStart"/>
      <w:r>
        <w:t>n_estimators</w:t>
      </w:r>
      <w:proofErr w:type="spellEnd"/>
      <w:r>
        <w:t xml:space="preserve"> </w:t>
      </w:r>
      <w:proofErr w:type="gramStart"/>
      <w:r>
        <w:t>400</w:t>
      </w:r>
      <w:proofErr w:type="gramEnd"/>
      <w:r>
        <w:t xml:space="preserve">–1200, </w:t>
      </w:r>
      <w:proofErr w:type="spellStart"/>
      <w:r>
        <w:t>early_stopping_rounds</w:t>
      </w:r>
      <w:proofErr w:type="spellEnd"/>
      <w:r>
        <w:t xml:space="preserve"> 50–</w:t>
      </w:r>
      <w:proofErr w:type="gramStart"/>
      <w:r>
        <w:t>100</w:t>
      </w:r>
      <w:proofErr w:type="gramEnd"/>
      <w:r>
        <w:t>.</w:t>
      </w:r>
    </w:p>
    <w:p w14:paraId="7D4E4520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– </w:t>
      </w:r>
      <w:proofErr w:type="spellStart"/>
      <w:r>
        <w:t>xgb_amount</w:t>
      </w:r>
      <w:proofErr w:type="spellEnd"/>
    </w:p>
    <w:p w14:paraId="3EBEDACE" w14:textId="77777777" w:rsidR="00FD06E9" w:rsidRDefault="00000000">
      <w:pPr>
        <w:numPr>
          <w:ilvl w:val="0"/>
          <w:numId w:val="79"/>
        </w:numPr>
        <w:tabs>
          <w:tab w:val="clear" w:pos="840"/>
          <w:tab w:val="left" w:pos="420"/>
        </w:tabs>
        <w:spacing w:line="312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mm/60’;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RMSE/MAE; clamp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≥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3ADCE62E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5. Quy </w:t>
      </w:r>
      <w:proofErr w:type="spellStart"/>
      <w:r w:rsidRPr="00D2694A">
        <w:rPr>
          <w:b/>
          <w:bCs/>
        </w:rPr>
        <w:t>trình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huấn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luyện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đánh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giá</w:t>
      </w:r>
      <w:proofErr w:type="spellEnd"/>
    </w:p>
    <w:p w14:paraId="47774847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5.1 Chia </w:t>
      </w:r>
      <w:proofErr w:type="spellStart"/>
      <w:r w:rsidRPr="00D2694A">
        <w:rPr>
          <w:b/>
          <w:bCs/>
        </w:rPr>
        <w:t>tập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giữ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trật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tự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thời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gian</w:t>
      </w:r>
      <w:proofErr w:type="spellEnd"/>
    </w:p>
    <w:p w14:paraId="461CB644" w14:textId="77777777" w:rsidR="00FD06E9" w:rsidRDefault="00000000">
      <w:pPr>
        <w:spacing w:line="312" w:lineRule="auto"/>
      </w:pPr>
      <w:proofErr w:type="spellStart"/>
      <w:r>
        <w:lastRenderedPageBreak/>
        <w:t>Không</w:t>
      </w:r>
      <w:proofErr w:type="spellEnd"/>
      <w:r>
        <w:t xml:space="preserve"> shuffle;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train:val</w:t>
      </w:r>
      <w:proofErr w:type="spellEnd"/>
      <w:r>
        <w:t xml:space="preserve">/test = 85:15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k-fold).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device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6892CD0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5.2 </w:t>
      </w:r>
      <w:proofErr w:type="spellStart"/>
      <w:r w:rsidRPr="00D2694A">
        <w:rPr>
          <w:b/>
          <w:bCs/>
        </w:rPr>
        <w:t>Huấn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luyện</w:t>
      </w:r>
      <w:proofErr w:type="spellEnd"/>
    </w:p>
    <w:p w14:paraId="678906CB" w14:textId="77777777" w:rsidR="00FD06E9" w:rsidRDefault="00000000">
      <w:pPr>
        <w:numPr>
          <w:ilvl w:val="0"/>
          <w:numId w:val="80"/>
        </w:numPr>
        <w:spacing w:line="312" w:lineRule="auto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4.2;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scale_pos_weight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0ED694C8" w14:textId="77777777" w:rsidR="00FD06E9" w:rsidRDefault="00000000">
      <w:pPr>
        <w:numPr>
          <w:ilvl w:val="0"/>
          <w:numId w:val="80"/>
        </w:numPr>
        <w:spacing w:line="312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early stopping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overfit;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best_iteration</w:t>
      </w:r>
      <w:proofErr w:type="spellEnd"/>
      <w:r>
        <w:t>.</w:t>
      </w:r>
    </w:p>
    <w:p w14:paraId="591679DF" w14:textId="77777777" w:rsidR="00FD06E9" w:rsidRDefault="00000000">
      <w:pPr>
        <w:numPr>
          <w:ilvl w:val="0"/>
          <w:numId w:val="80"/>
        </w:numPr>
        <w:spacing w:line="312" w:lineRule="auto"/>
      </w:pPr>
      <w:r>
        <w:t xml:space="preserve">Lưu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.</w:t>
      </w:r>
      <w:proofErr w:type="spellStart"/>
      <w:r>
        <w:t>pkl</w:t>
      </w:r>
      <w:proofErr w:type="spellEnd"/>
      <w:r>
        <w:t xml:space="preserve"> (</w:t>
      </w:r>
      <w:proofErr w:type="spellStart"/>
      <w:r>
        <w:t>joblib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metadata.json</w:t>
      </w:r>
      <w:proofErr w:type="spellEnd"/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FEATURES,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threshold_default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>).</w:t>
      </w:r>
    </w:p>
    <w:p w14:paraId="4E4E4936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5.3 </w:t>
      </w:r>
      <w:proofErr w:type="spellStart"/>
      <w:r w:rsidRPr="00D2694A">
        <w:rPr>
          <w:b/>
          <w:bCs/>
        </w:rPr>
        <w:t>Tối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ưu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ngưỡng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phân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loại</w:t>
      </w:r>
      <w:proofErr w:type="spellEnd"/>
    </w:p>
    <w:p w14:paraId="2C5B775B" w14:textId="77777777" w:rsidR="00FD06E9" w:rsidRDefault="00000000">
      <w:pPr>
        <w:numPr>
          <w:ilvl w:val="0"/>
          <w:numId w:val="81"/>
        </w:numPr>
        <w:spacing w:line="312" w:lineRule="auto"/>
      </w:pPr>
      <w:r>
        <w:t xml:space="preserve">Theo F1: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∈ [0,1] </w:t>
      </w:r>
      <w:proofErr w:type="spellStart"/>
      <w:r>
        <w:t>chọn</w:t>
      </w:r>
      <w:proofErr w:type="spellEnd"/>
      <w:r>
        <w:t xml:space="preserve"> thr_f1*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F1.</w:t>
      </w:r>
    </w:p>
    <w:p w14:paraId="4BFEB6A0" w14:textId="77777777" w:rsidR="00FD06E9" w:rsidRDefault="00000000">
      <w:pPr>
        <w:numPr>
          <w:ilvl w:val="0"/>
          <w:numId w:val="81"/>
        </w:numPr>
        <w:spacing w:line="312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Recall ≥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0.80),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Precision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5B0E66E" w14:textId="77777777" w:rsidR="00FD06E9" w:rsidRDefault="00000000">
      <w:pPr>
        <w:numPr>
          <w:ilvl w:val="0"/>
          <w:numId w:val="81"/>
        </w:numPr>
        <w:spacing w:line="312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threshold_default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metadata.json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UI.</w:t>
      </w:r>
    </w:p>
    <w:p w14:paraId="6E84B651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5.4 </w:t>
      </w:r>
      <w:proofErr w:type="spellStart"/>
      <w:r w:rsidRPr="00D2694A">
        <w:rPr>
          <w:b/>
          <w:bCs/>
        </w:rPr>
        <w:t>Chỉ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số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báo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cáo</w:t>
      </w:r>
      <w:proofErr w:type="spellEnd"/>
    </w:p>
    <w:p w14:paraId="74532FA4" w14:textId="77777777" w:rsidR="00FD06E9" w:rsidRDefault="00000000">
      <w:pPr>
        <w:numPr>
          <w:ilvl w:val="0"/>
          <w:numId w:val="82"/>
        </w:numPr>
        <w:spacing w:line="312" w:lineRule="auto"/>
      </w:pPr>
      <w:r>
        <w:t xml:space="preserve">Nowcast: AUC-ROC, PR-AUC, </w:t>
      </w:r>
      <w:proofErr w:type="spellStart"/>
      <w:r>
        <w:t>bảng</w:t>
      </w:r>
      <w:proofErr w:type="spellEnd"/>
      <w:r>
        <w:t xml:space="preserve"> Precision/Recall/F1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(0.5, thr_f1*, </w:t>
      </w:r>
      <w:proofErr w:type="spellStart"/>
      <w:r>
        <w:t>thr_recall</w:t>
      </w:r>
      <w:proofErr w:type="spellEnd"/>
      <w:r>
        <w:t>*), confusion matrix.</w:t>
      </w:r>
    </w:p>
    <w:p w14:paraId="3657AE46" w14:textId="77777777" w:rsidR="00FD06E9" w:rsidRDefault="00000000">
      <w:pPr>
        <w:numPr>
          <w:ilvl w:val="0"/>
          <w:numId w:val="82"/>
        </w:numPr>
        <w:spacing w:line="312" w:lineRule="auto"/>
      </w:pP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RMSE, MAE,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residuals;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clamp = 0).</w:t>
      </w:r>
    </w:p>
    <w:p w14:paraId="5CC58B78" w14:textId="77777777" w:rsidR="00FD06E9" w:rsidRDefault="00000000">
      <w:pPr>
        <w:numPr>
          <w:ilvl w:val="0"/>
          <w:numId w:val="82"/>
        </w:numPr>
        <w:spacing w:line="312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feature importance </w:t>
      </w:r>
      <w:proofErr w:type="spellStart"/>
      <w:r>
        <w:t>theo</w:t>
      </w:r>
      <w:proofErr w:type="spellEnd"/>
      <w:r>
        <w:t xml:space="preserve"> gain/cover; ablation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).</w:t>
      </w:r>
    </w:p>
    <w:p w14:paraId="218464D8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6. Suy </w:t>
      </w:r>
      <w:proofErr w:type="spellStart"/>
      <w:r w:rsidRPr="00D2694A">
        <w:rPr>
          <w:b/>
          <w:bCs/>
        </w:rPr>
        <w:t>luận</w:t>
      </w:r>
      <w:proofErr w:type="spellEnd"/>
      <w:r w:rsidRPr="00D2694A">
        <w:rPr>
          <w:b/>
          <w:bCs/>
        </w:rPr>
        <w:t xml:space="preserve"> (infer) &amp; </w:t>
      </w:r>
      <w:proofErr w:type="spellStart"/>
      <w:r w:rsidRPr="00D2694A">
        <w:rPr>
          <w:b/>
          <w:bCs/>
        </w:rPr>
        <w:t>ra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quyết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định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tưới</w:t>
      </w:r>
      <w:proofErr w:type="spellEnd"/>
    </w:p>
    <w:p w14:paraId="6F1D7BAC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6.1 Suy </w:t>
      </w:r>
      <w:proofErr w:type="spellStart"/>
      <w:r w:rsidRPr="00D2694A">
        <w:rPr>
          <w:b/>
          <w:bCs/>
        </w:rPr>
        <w:t>luận</w:t>
      </w:r>
      <w:proofErr w:type="spellEnd"/>
    </w:p>
    <w:p w14:paraId="591E6115" w14:textId="77777777" w:rsidR="00FD06E9" w:rsidRDefault="00000000">
      <w:pPr>
        <w:numPr>
          <w:ilvl w:val="0"/>
          <w:numId w:val="83"/>
        </w:numPr>
        <w:spacing w:line="312" w:lineRule="auto"/>
      </w:pP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timestamp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device_id</w:t>
      </w:r>
      <w:proofErr w:type="spellEnd"/>
      <w:r>
        <w:t>.</w:t>
      </w:r>
    </w:p>
    <w:p w14:paraId="7D7F362C" w14:textId="77777777" w:rsidR="00FD06E9" w:rsidRDefault="00000000">
      <w:pPr>
        <w:numPr>
          <w:ilvl w:val="0"/>
          <w:numId w:val="83"/>
        </w:numPr>
        <w:spacing w:line="312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FeatureBuilder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(≥30 </w:t>
      </w:r>
      <w:proofErr w:type="spellStart"/>
      <w:r>
        <w:t>phút</w:t>
      </w:r>
      <w:proofErr w:type="spellEnd"/>
      <w:r>
        <w:t>).</w:t>
      </w:r>
    </w:p>
    <w:p w14:paraId="144E2422" w14:textId="77777777" w:rsidR="00FD06E9" w:rsidRDefault="00000000">
      <w:pPr>
        <w:numPr>
          <w:ilvl w:val="0"/>
          <w:numId w:val="83"/>
        </w:numPr>
        <w:spacing w:line="312" w:lineRule="auto"/>
      </w:pPr>
      <w:r>
        <w:t xml:space="preserve">Nowcast: </w:t>
      </w:r>
      <w:proofErr w:type="spellStart"/>
      <w:r>
        <w:t>trả</w:t>
      </w:r>
      <w:proofErr w:type="spellEnd"/>
      <w:r>
        <w:t xml:space="preserve"> p = </w:t>
      </w:r>
      <w:proofErr w:type="spellStart"/>
      <w:r>
        <w:t>predict_proba</w:t>
      </w:r>
      <w:proofErr w:type="spellEnd"/>
      <w:r>
        <w:t>(x).</w:t>
      </w:r>
    </w:p>
    <w:p w14:paraId="14CCE06E" w14:textId="77777777" w:rsidR="00FD06E9" w:rsidRDefault="00000000">
      <w:pPr>
        <w:numPr>
          <w:ilvl w:val="0"/>
          <w:numId w:val="83"/>
        </w:numPr>
        <w:spacing w:line="312" w:lineRule="auto"/>
      </w:pP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): mm = max(0, predict(x)).</w:t>
      </w:r>
    </w:p>
    <w:p w14:paraId="12CA98A8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6.2 </w:t>
      </w:r>
      <w:proofErr w:type="spellStart"/>
      <w:r w:rsidRPr="00D2694A">
        <w:rPr>
          <w:b/>
          <w:bCs/>
        </w:rPr>
        <w:t>Chính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sách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quyết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định</w:t>
      </w:r>
      <w:proofErr w:type="spellEnd"/>
      <w:r w:rsidRPr="00D2694A">
        <w:rPr>
          <w:b/>
          <w:bCs/>
        </w:rPr>
        <w:t xml:space="preserve"> (</w:t>
      </w:r>
      <w:proofErr w:type="spellStart"/>
      <w:r w:rsidRPr="00D2694A">
        <w:rPr>
          <w:b/>
          <w:bCs/>
        </w:rPr>
        <w:t>mặc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định</w:t>
      </w:r>
      <w:proofErr w:type="spellEnd"/>
      <w:r w:rsidRPr="00D2694A">
        <w:rPr>
          <w:b/>
          <w:bCs/>
        </w:rPr>
        <w:t xml:space="preserve"> – </w:t>
      </w:r>
      <w:proofErr w:type="spellStart"/>
      <w:r w:rsidRPr="00D2694A">
        <w:rPr>
          <w:b/>
          <w:bCs/>
        </w:rPr>
        <w:t>tinh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chỉnh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theo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vườn</w:t>
      </w:r>
      <w:proofErr w:type="spellEnd"/>
      <w:r w:rsidRPr="00D2694A">
        <w:rPr>
          <w:b/>
          <w:bCs/>
        </w:rPr>
        <w:t>)</w:t>
      </w:r>
    </w:p>
    <w:p w14:paraId="014F1D75" w14:textId="77777777" w:rsidR="00FD06E9" w:rsidRDefault="00000000">
      <w:pPr>
        <w:numPr>
          <w:ilvl w:val="0"/>
          <w:numId w:val="84"/>
        </w:numPr>
        <w:spacing w:line="312" w:lineRule="auto"/>
      </w:pPr>
      <w:proofErr w:type="spellStart"/>
      <w:r>
        <w:t>Nếu</w:t>
      </w:r>
      <w:proofErr w:type="spellEnd"/>
      <w:r>
        <w:t xml:space="preserve"> p ≥ 0.70 →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60–90 </w:t>
      </w:r>
      <w:proofErr w:type="spellStart"/>
      <w:r>
        <w:t>phút</w:t>
      </w:r>
      <w:proofErr w:type="spellEnd"/>
      <w:r>
        <w:t>.</w:t>
      </w:r>
    </w:p>
    <w:p w14:paraId="5329BC5D" w14:textId="77777777" w:rsidR="00FD06E9" w:rsidRDefault="00000000">
      <w:pPr>
        <w:numPr>
          <w:ilvl w:val="0"/>
          <w:numId w:val="84"/>
        </w:numPr>
        <w:spacing w:line="312" w:lineRule="auto"/>
      </w:pPr>
      <w:proofErr w:type="spellStart"/>
      <w:r>
        <w:t>Nếu</w:t>
      </w:r>
      <w:proofErr w:type="spellEnd"/>
      <w:r>
        <w:t xml:space="preserve"> 0.50 ≤ p &lt; 0.70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soil_moist_pct</w:t>
      </w:r>
      <w:proofErr w:type="spellEnd"/>
      <w:r>
        <w:t xml:space="preserve"> ≥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30–60%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032C11BC" w14:textId="77777777" w:rsidR="00FD06E9" w:rsidRDefault="00000000">
      <w:pPr>
        <w:numPr>
          <w:ilvl w:val="0"/>
          <w:numId w:val="84"/>
        </w:numPr>
        <w:spacing w:line="312" w:lineRule="auto"/>
      </w:pPr>
      <w:proofErr w:type="spellStart"/>
      <w:r>
        <w:t>Nếu</w:t>
      </w:r>
      <w:proofErr w:type="spellEnd"/>
      <w:r>
        <w:t xml:space="preserve"> p &lt; 0.50 →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4CB0FEFC" w14:textId="77777777" w:rsidR="00FD06E9" w:rsidRDefault="00000000">
      <w:pPr>
        <w:numPr>
          <w:ilvl w:val="0"/>
          <w:numId w:val="84"/>
        </w:numPr>
        <w:spacing w:line="312" w:lineRule="auto"/>
      </w:pPr>
      <w:proofErr w:type="spellStart"/>
      <w:r>
        <w:t>Nếu</w:t>
      </w:r>
      <w:proofErr w:type="spellEnd"/>
      <w:r>
        <w:t xml:space="preserve"> mm ≥ 3 mm </w:t>
      </w:r>
      <w:proofErr w:type="spellStart"/>
      <w:r>
        <w:t>dù</w:t>
      </w:r>
      <w:proofErr w:type="spellEnd"/>
      <w:r>
        <w:t xml:space="preserve"> p </w:t>
      </w:r>
      <w:proofErr w:type="spellStart"/>
      <w:r>
        <w:t>thấp</w:t>
      </w:r>
      <w:proofErr w:type="spellEnd"/>
      <w:r>
        <w:t xml:space="preserve"> →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(</w:t>
      </w:r>
      <w:proofErr w:type="spellStart"/>
      <w:r>
        <w:t>mưa</w:t>
      </w:r>
      <w:proofErr w:type="spellEnd"/>
      <w:r>
        <w:t xml:space="preserve"> </w:t>
      </w:r>
      <w:proofErr w:type="spellStart"/>
      <w:r>
        <w:t>giông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3D32F166" w14:textId="77777777" w:rsidR="00FD06E9" w:rsidRDefault="00000000">
      <w:pPr>
        <w:numPr>
          <w:ilvl w:val="0"/>
          <w:numId w:val="84"/>
        </w:numPr>
        <w:spacing w:line="312" w:lineRule="auto"/>
      </w:pPr>
      <w:proofErr w:type="spellStart"/>
      <w:r>
        <w:t>Ghi</w:t>
      </w:r>
      <w:proofErr w:type="spellEnd"/>
      <w:r>
        <w:t xml:space="preserve"> log: device, </w:t>
      </w:r>
      <w:proofErr w:type="spellStart"/>
      <w:r>
        <w:t>ts</w:t>
      </w:r>
      <w:proofErr w:type="spellEnd"/>
      <w:r>
        <w:t xml:space="preserve">, p, </w:t>
      </w:r>
      <w:proofErr w:type="spellStart"/>
      <w:r>
        <w:t>thr</w:t>
      </w:r>
      <w:proofErr w:type="spellEnd"/>
      <w:r>
        <w:t xml:space="preserve">, mm, action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kiểm</w:t>
      </w:r>
      <w:proofErr w:type="spellEnd"/>
      <w:r>
        <w:t>.</w:t>
      </w:r>
    </w:p>
    <w:p w14:paraId="6663BD74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7. </w:t>
      </w:r>
      <w:proofErr w:type="spellStart"/>
      <w:r w:rsidRPr="00D2694A">
        <w:rPr>
          <w:b/>
          <w:bCs/>
        </w:rPr>
        <w:t>MLOps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cho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phần</w:t>
      </w:r>
      <w:proofErr w:type="spellEnd"/>
      <w:r w:rsidRPr="00D2694A">
        <w:rPr>
          <w:b/>
          <w:bCs/>
        </w:rPr>
        <w:t xml:space="preserve"> AI (</w:t>
      </w:r>
      <w:proofErr w:type="spellStart"/>
      <w:r w:rsidRPr="00D2694A">
        <w:rPr>
          <w:b/>
          <w:bCs/>
        </w:rPr>
        <w:t>tối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thiểu</w:t>
      </w:r>
      <w:proofErr w:type="spellEnd"/>
      <w:r w:rsidRPr="00D2694A">
        <w:rPr>
          <w:b/>
          <w:bCs/>
        </w:rPr>
        <w:t>)</w:t>
      </w:r>
    </w:p>
    <w:p w14:paraId="1B67FE75" w14:textId="77777777" w:rsidR="00FD06E9" w:rsidRDefault="00000000">
      <w:pPr>
        <w:numPr>
          <w:ilvl w:val="0"/>
          <w:numId w:val="85"/>
        </w:numPr>
        <w:spacing w:line="312" w:lineRule="auto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: Cron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≥N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drift.</w:t>
      </w:r>
    </w:p>
    <w:p w14:paraId="7F9996E2" w14:textId="77777777" w:rsidR="00FD06E9" w:rsidRDefault="00000000">
      <w:pPr>
        <w:numPr>
          <w:ilvl w:val="0"/>
          <w:numId w:val="85"/>
        </w:numPr>
        <w:spacing w:line="312" w:lineRule="auto"/>
      </w:pPr>
      <w:r>
        <w:t xml:space="preserve">Theo </w:t>
      </w:r>
      <w:proofErr w:type="spellStart"/>
      <w:r>
        <w:t>dõi</w:t>
      </w:r>
      <w:proofErr w:type="spellEnd"/>
      <w:r>
        <w:t xml:space="preserve"> drift:</w:t>
      </w:r>
    </w:p>
    <w:p w14:paraId="423E47C6" w14:textId="77777777" w:rsidR="00FD06E9" w:rsidRDefault="00000000">
      <w:pPr>
        <w:numPr>
          <w:ilvl w:val="0"/>
          <w:numId w:val="86"/>
        </w:numPr>
        <w:tabs>
          <w:tab w:val="clear" w:pos="840"/>
          <w:tab w:val="left" w:pos="420"/>
        </w:tabs>
        <w:spacing w:line="312" w:lineRule="auto"/>
      </w:pPr>
      <w:r>
        <w:lastRenderedPageBreak/>
        <w:t xml:space="preserve">Data drift: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pressure_hpa</w:t>
      </w:r>
      <w:proofErr w:type="spellEnd"/>
      <w:r>
        <w:t xml:space="preserve">, </w:t>
      </w:r>
      <w:proofErr w:type="spellStart"/>
      <w:r>
        <w:t>rh_pct</w:t>
      </w:r>
      <w:proofErr w:type="spellEnd"/>
      <w:r>
        <w:t xml:space="preserve">, </w:t>
      </w:r>
      <w:proofErr w:type="spellStart"/>
      <w:r>
        <w:t>temp_c</w:t>
      </w:r>
      <w:proofErr w:type="spellEnd"/>
      <w:r>
        <w:t xml:space="preserve">, </w:t>
      </w:r>
      <w:proofErr w:type="spellStart"/>
      <w:r>
        <w:t>soil_moist_pct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>/</w:t>
      </w:r>
      <w:proofErr w:type="spellStart"/>
      <w:r>
        <w:t>tháng</w:t>
      </w:r>
      <w:proofErr w:type="spellEnd"/>
      <w:r>
        <w:t>.</w:t>
      </w:r>
    </w:p>
    <w:p w14:paraId="6A545184" w14:textId="77777777" w:rsidR="00FD06E9" w:rsidRDefault="00000000">
      <w:pPr>
        <w:numPr>
          <w:ilvl w:val="0"/>
          <w:numId w:val="86"/>
        </w:numPr>
        <w:tabs>
          <w:tab w:val="clear" w:pos="840"/>
          <w:tab w:val="left" w:pos="420"/>
        </w:tabs>
        <w:spacing w:line="312" w:lineRule="auto"/>
      </w:pPr>
      <w:r>
        <w:t xml:space="preserve">Prediction drift: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p,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3FC825F2" w14:textId="77777777" w:rsidR="00FD06E9" w:rsidRDefault="00000000">
      <w:pPr>
        <w:numPr>
          <w:ilvl w:val="0"/>
          <w:numId w:val="85"/>
        </w:numPr>
        <w:spacing w:line="312" w:lineRule="auto"/>
      </w:pPr>
      <w:r>
        <w:t xml:space="preserve">Hậu </w:t>
      </w:r>
      <w:proofErr w:type="spellStart"/>
      <w:r>
        <w:t>kiểm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Precision/Recall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/season.</w:t>
      </w:r>
    </w:p>
    <w:p w14:paraId="7C648B74" w14:textId="77777777" w:rsidR="00FD06E9" w:rsidRDefault="00000000">
      <w:pPr>
        <w:numPr>
          <w:ilvl w:val="0"/>
          <w:numId w:val="85"/>
        </w:numPr>
        <w:spacing w:line="312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model_version</w:t>
      </w:r>
      <w:proofErr w:type="spellEnd"/>
      <w:r>
        <w:t xml:space="preserve">, </w:t>
      </w:r>
      <w:proofErr w:type="spellStart"/>
      <w:r>
        <w:t>dataset_hash</w:t>
      </w:r>
      <w:proofErr w:type="spellEnd"/>
      <w:r>
        <w:t xml:space="preserve">, </w:t>
      </w:r>
      <w:proofErr w:type="spellStart"/>
      <w:r>
        <w:t>feature_schema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≥3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rollback.</w:t>
      </w:r>
    </w:p>
    <w:p w14:paraId="3846D97A" w14:textId="77777777" w:rsidR="00FD06E9" w:rsidRDefault="00000000">
      <w:pPr>
        <w:numPr>
          <w:ilvl w:val="0"/>
          <w:numId w:val="85"/>
        </w:numPr>
        <w:spacing w:line="312" w:lineRule="auto"/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: timeout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&lt; 300 </w:t>
      </w:r>
      <w:proofErr w:type="spellStart"/>
      <w:r>
        <w:t>ms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FE → </w:t>
      </w:r>
      <w:proofErr w:type="spellStart"/>
      <w:r>
        <w:t>dùng</w:t>
      </w:r>
      <w:proofErr w:type="spellEnd"/>
      <w:r>
        <w:t xml:space="preserve"> rule-based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+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</w:p>
    <w:p w14:paraId="1111EC5F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8. </w:t>
      </w:r>
      <w:proofErr w:type="spellStart"/>
      <w:r w:rsidRPr="00D2694A">
        <w:rPr>
          <w:b/>
          <w:bCs/>
        </w:rPr>
        <w:t>Kế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hoạch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thí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nghiệm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đường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cơ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sở</w:t>
      </w:r>
      <w:proofErr w:type="spellEnd"/>
    </w:p>
    <w:p w14:paraId="77A5C430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baseline:</w:t>
      </w:r>
    </w:p>
    <w:p w14:paraId="2D6450D0" w14:textId="77777777" w:rsidR="00FD06E9" w:rsidRDefault="00000000">
      <w:pPr>
        <w:numPr>
          <w:ilvl w:val="0"/>
          <w:numId w:val="87"/>
        </w:numPr>
        <w:tabs>
          <w:tab w:val="clear" w:pos="840"/>
          <w:tab w:val="left" w:pos="420"/>
        </w:tabs>
        <w:spacing w:line="312" w:lineRule="auto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temp_c</w:t>
      </w:r>
      <w:proofErr w:type="spellEnd"/>
      <w:r>
        <w:t xml:space="preserve">, </w:t>
      </w:r>
      <w:proofErr w:type="spellStart"/>
      <w:r>
        <w:t>rh_pct</w:t>
      </w:r>
      <w:proofErr w:type="spellEnd"/>
      <w:r>
        <w:t xml:space="preserve">, </w:t>
      </w:r>
      <w:proofErr w:type="spellStart"/>
      <w:r>
        <w:t>pressure_hpa</w:t>
      </w:r>
      <w:proofErr w:type="spellEnd"/>
      <w:r>
        <w:t xml:space="preserve">, </w:t>
      </w:r>
      <w:proofErr w:type="spellStart"/>
      <w:r>
        <w:t>soil_moist_pct</w:t>
      </w:r>
      <w:proofErr w:type="spellEnd"/>
      <w:r>
        <w:t>, rain_mm_5min.</w:t>
      </w:r>
    </w:p>
    <w:p w14:paraId="7C7CFA46" w14:textId="77777777" w:rsidR="00FD06E9" w:rsidRDefault="00000000">
      <w:pPr>
        <w:numPr>
          <w:ilvl w:val="0"/>
          <w:numId w:val="87"/>
        </w:numPr>
        <w:tabs>
          <w:tab w:val="clear" w:pos="840"/>
          <w:tab w:val="left" w:pos="420"/>
        </w:tabs>
        <w:spacing w:line="312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Logistic Regression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z-score).</w:t>
      </w:r>
    </w:p>
    <w:p w14:paraId="619A50E7" w14:textId="77777777" w:rsidR="00FD06E9" w:rsidRDefault="00000000">
      <w:pPr>
        <w:numPr>
          <w:ilvl w:val="0"/>
          <w:numId w:val="87"/>
        </w:numPr>
        <w:tabs>
          <w:tab w:val="clear" w:pos="840"/>
          <w:tab w:val="left" w:pos="420"/>
        </w:tabs>
        <w:spacing w:line="312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AUC/PR-AUC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781EA952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1 (FE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):</w:t>
      </w:r>
    </w:p>
    <w:p w14:paraId="4B52B536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proofErr w:type="spellStart"/>
      <w:r>
        <w:t>Thêm</w:t>
      </w:r>
      <w:proofErr w:type="spellEnd"/>
      <w:r>
        <w:t xml:space="preserve"> lag15, mean30, delta15, rain_in_last_15m,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EFEAD5D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PR-AUC, Recall@0.5.</w:t>
      </w:r>
    </w:p>
    <w:p w14:paraId="4B4D8CF8" w14:textId="77777777" w:rsidR="00FD06E9" w:rsidRDefault="00000000">
      <w:pPr>
        <w:tabs>
          <w:tab w:val="left" w:pos="420"/>
        </w:tabs>
        <w:spacing w:line="312" w:lineRule="auto"/>
      </w:pPr>
      <w:r>
        <w:t xml:space="preserve">-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2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+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>):</w:t>
      </w:r>
    </w:p>
    <w:p w14:paraId="7925EB2B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is_irrigating_now</w:t>
      </w:r>
      <w:proofErr w:type="spellEnd"/>
      <w:r>
        <w:t xml:space="preserve">, rolling </w:t>
      </w:r>
      <w:proofErr w:type="spellStart"/>
      <w:r>
        <w:t>tưới</w:t>
      </w:r>
      <w:proofErr w:type="spellEnd"/>
      <w:r>
        <w:t xml:space="preserve"> 3/6h; api_rain_prob_</w:t>
      </w:r>
      <w:proofErr w:type="gramStart"/>
      <w:r>
        <w:t>60</w:t>
      </w:r>
      <w:proofErr w:type="gramEnd"/>
      <w:r>
        <w:t>.</w:t>
      </w:r>
    </w:p>
    <w:p w14:paraId="3EBBD219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14:paraId="4677DE20" w14:textId="77777777" w:rsidR="00FD06E9" w:rsidRDefault="00000000">
      <w:pPr>
        <w:tabs>
          <w:tab w:val="left" w:pos="420"/>
        </w:tabs>
        <w:spacing w:line="312" w:lineRule="auto"/>
      </w:pPr>
      <w:r>
        <w:t xml:space="preserve">- Ablation &amp;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:</w:t>
      </w:r>
    </w:p>
    <w:p w14:paraId="7F9151AE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>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>/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04F77B2C" w14:textId="77777777" w:rsidR="00FD06E9" w:rsidRDefault="00000000">
      <w:pPr>
        <w:numPr>
          <w:ilvl w:val="0"/>
          <w:numId w:val="88"/>
        </w:numPr>
        <w:tabs>
          <w:tab w:val="clear" w:pos="840"/>
          <w:tab w:val="left" w:pos="420"/>
        </w:tabs>
        <w:spacing w:line="312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threshold_default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(Recall </w:t>
      </w:r>
      <w:proofErr w:type="spellStart"/>
      <w:r>
        <w:t>cao</w:t>
      </w:r>
      <w:proofErr w:type="spellEnd"/>
      <w:r>
        <w:t>).</w:t>
      </w:r>
    </w:p>
    <w:p w14:paraId="253CFD4F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9. </w:t>
      </w:r>
      <w:proofErr w:type="spellStart"/>
      <w:r w:rsidRPr="00D2694A">
        <w:rPr>
          <w:b/>
          <w:bCs/>
        </w:rPr>
        <w:t>Phân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tích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rủi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ro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cách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giảm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thiểu</w:t>
      </w:r>
      <w:proofErr w:type="spellEnd"/>
      <w:r w:rsidRPr="00D2694A">
        <w:rPr>
          <w:b/>
          <w:bCs/>
        </w:rPr>
        <w:t xml:space="preserve"> (</w:t>
      </w:r>
      <w:proofErr w:type="spellStart"/>
      <w:r w:rsidRPr="00D2694A">
        <w:rPr>
          <w:b/>
          <w:bCs/>
        </w:rPr>
        <w:t>riêng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phần</w:t>
      </w:r>
      <w:proofErr w:type="spellEnd"/>
      <w:r w:rsidRPr="00D2694A">
        <w:rPr>
          <w:b/>
          <w:bCs/>
        </w:rPr>
        <w:t xml:space="preserve"> AI)</w:t>
      </w:r>
    </w:p>
    <w:p w14:paraId="2FCE8DA0" w14:textId="77777777" w:rsidR="00FD06E9" w:rsidRDefault="00000000">
      <w:pPr>
        <w:numPr>
          <w:ilvl w:val="0"/>
          <w:numId w:val="89"/>
        </w:numPr>
        <w:spacing w:line="312" w:lineRule="auto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rain_mm_5min </w:t>
      </w:r>
      <w:proofErr w:type="spellStart"/>
      <w:r>
        <w:t>và</w:t>
      </w:r>
      <w:proofErr w:type="spellEnd"/>
      <w:r>
        <w:t xml:space="preserve"> API;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221C095F" w14:textId="77777777" w:rsidR="00FD06E9" w:rsidRDefault="00000000">
      <w:pPr>
        <w:numPr>
          <w:ilvl w:val="0"/>
          <w:numId w:val="89"/>
        </w:numPr>
        <w:spacing w:line="312" w:lineRule="auto"/>
      </w:pPr>
      <w:r>
        <w:t xml:space="preserve">Sai </w:t>
      </w:r>
      <w:proofErr w:type="spellStart"/>
      <w:r>
        <w:t>lệch</w:t>
      </w:r>
      <w:proofErr w:type="spellEnd"/>
      <w:r>
        <w:t xml:space="preserve"> FE </w:t>
      </w:r>
      <w:proofErr w:type="spellStart"/>
      <w:r>
        <w:t>giữa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infer: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FeatureBuilder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module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“golden samples</w:t>
      </w:r>
      <w:proofErr w:type="gramStart"/>
      <w:r>
        <w:t>”.</w:t>
      </w:r>
      <w:proofErr w:type="gramEnd"/>
    </w:p>
    <w:p w14:paraId="28A0379D" w14:textId="77777777" w:rsidR="00FD06E9" w:rsidRDefault="00000000">
      <w:pPr>
        <w:numPr>
          <w:ilvl w:val="0"/>
          <w:numId w:val="89"/>
        </w:numPr>
        <w:spacing w:line="312" w:lineRule="auto"/>
      </w:pP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scale_pos_weight</w:t>
      </w:r>
      <w:proofErr w:type="spellEnd"/>
      <w:r>
        <w:t xml:space="preserve">, oversample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Recall.</w:t>
      </w:r>
    </w:p>
    <w:p w14:paraId="25823B0F" w14:textId="77777777" w:rsidR="00FD06E9" w:rsidRDefault="00000000">
      <w:pPr>
        <w:numPr>
          <w:ilvl w:val="0"/>
          <w:numId w:val="89"/>
        </w:numPr>
        <w:spacing w:line="312" w:lineRule="auto"/>
      </w:pPr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: rolling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min_periods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0206AB2" w14:textId="77777777" w:rsidR="00FD06E9" w:rsidRDefault="00000000">
      <w:pPr>
        <w:numPr>
          <w:ilvl w:val="0"/>
          <w:numId w:val="89"/>
        </w:numPr>
        <w:spacing w:line="312" w:lineRule="auto"/>
      </w:pP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: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mùa</w:t>
      </w:r>
      <w:proofErr w:type="spellEnd"/>
      <w:r>
        <w:t xml:space="preserve">;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one-hot season.</w:t>
      </w:r>
    </w:p>
    <w:p w14:paraId="46A9E3A3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10. </w:t>
      </w:r>
      <w:proofErr w:type="spellStart"/>
      <w:r w:rsidRPr="00D2694A">
        <w:rPr>
          <w:b/>
          <w:bCs/>
        </w:rPr>
        <w:t>Kết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quả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mong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đợi</w:t>
      </w:r>
      <w:proofErr w:type="spellEnd"/>
      <w:r w:rsidRPr="00D2694A">
        <w:rPr>
          <w:b/>
          <w:bCs/>
        </w:rPr>
        <w:t xml:space="preserve"> &amp; </w:t>
      </w:r>
      <w:proofErr w:type="spellStart"/>
      <w:r w:rsidRPr="00D2694A">
        <w:rPr>
          <w:b/>
          <w:bCs/>
        </w:rPr>
        <w:t>định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hướng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mở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rộng</w:t>
      </w:r>
      <w:proofErr w:type="spellEnd"/>
    </w:p>
    <w:p w14:paraId="7E8ECE29" w14:textId="77777777" w:rsidR="00FD06E9" w:rsidRDefault="00000000">
      <w:pPr>
        <w:numPr>
          <w:ilvl w:val="0"/>
          <w:numId w:val="90"/>
        </w:numPr>
        <w:spacing w:line="312" w:lineRule="auto"/>
      </w:pP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đạt</w:t>
      </w:r>
      <w:proofErr w:type="spellEnd"/>
      <w:r>
        <w:t xml:space="preserve"> PR-AUC ≥ 0.50, </w:t>
      </w:r>
      <w:proofErr w:type="spellStart"/>
      <w:r>
        <w:t>Recall@thr</w:t>
      </w:r>
      <w:proofErr w:type="spellEnd"/>
      <w:r>
        <w:t xml:space="preserve"> ≥ 0.75;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&amp;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;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≥ 15–30% </w:t>
      </w:r>
      <w:proofErr w:type="spellStart"/>
      <w:r>
        <w:t>nước</w:t>
      </w:r>
      <w:proofErr w:type="spellEnd"/>
      <w:r>
        <w:t>.</w:t>
      </w:r>
    </w:p>
    <w:p w14:paraId="4787F4F4" w14:textId="77777777" w:rsidR="00FD06E9" w:rsidRDefault="00000000">
      <w:pPr>
        <w:numPr>
          <w:ilvl w:val="0"/>
          <w:numId w:val="90"/>
        </w:numPr>
        <w:spacing w:line="312" w:lineRule="auto"/>
      </w:pPr>
      <w:r>
        <w:t xml:space="preserve">Trung </w:t>
      </w:r>
      <w:proofErr w:type="spellStart"/>
      <w:r>
        <w:t>hạn</w:t>
      </w:r>
      <w:proofErr w:type="spellEnd"/>
      <w:r>
        <w:t>:</w:t>
      </w:r>
    </w:p>
    <w:p w14:paraId="45CD0A6F" w14:textId="77777777" w:rsidR="00FD06E9" w:rsidRDefault="00000000">
      <w:pPr>
        <w:numPr>
          <w:ilvl w:val="0"/>
          <w:numId w:val="91"/>
        </w:numPr>
        <w:tabs>
          <w:tab w:val="clear" w:pos="840"/>
          <w:tab w:val="left" w:pos="420"/>
        </w:tabs>
        <w:spacing w:line="312" w:lineRule="auto"/>
      </w:pPr>
      <w:proofErr w:type="spellStart"/>
      <w:r>
        <w:lastRenderedPageBreak/>
        <w:t>Thêm</w:t>
      </w:r>
      <w:proofErr w:type="spellEnd"/>
      <w:r>
        <w:t xml:space="preserve"> nowcast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(15/30/60’)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66161D56" w14:textId="77777777" w:rsidR="00FD06E9" w:rsidRDefault="00000000">
      <w:pPr>
        <w:numPr>
          <w:ilvl w:val="0"/>
          <w:numId w:val="91"/>
        </w:numPr>
        <w:tabs>
          <w:tab w:val="clear" w:pos="840"/>
          <w:tab w:val="left" w:pos="420"/>
        </w:tabs>
        <w:spacing w:line="312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lăn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mát</w:t>
      </w:r>
      <w:proofErr w:type="spellEnd"/>
      <w:r>
        <w:t>/</w:t>
      </w:r>
      <w:proofErr w:type="spellStart"/>
      <w:r>
        <w:t>ít</w:t>
      </w:r>
      <w:proofErr w:type="spellEnd"/>
      <w:r>
        <w:t xml:space="preserve"> </w:t>
      </w:r>
      <w:proofErr w:type="spellStart"/>
      <w:r>
        <w:t>gió</w:t>
      </w:r>
      <w:proofErr w:type="spellEnd"/>
      <w:r>
        <w:t>.</w:t>
      </w:r>
    </w:p>
    <w:p w14:paraId="79706459" w14:textId="77777777" w:rsidR="00FD06E9" w:rsidRDefault="00000000">
      <w:pPr>
        <w:numPr>
          <w:ilvl w:val="0"/>
          <w:numId w:val="91"/>
        </w:numPr>
        <w:tabs>
          <w:tab w:val="clear" w:pos="840"/>
          <w:tab w:val="left" w:pos="420"/>
        </w:tabs>
        <w:spacing w:line="312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ONNX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edge (Raspberry Pi/mini-PC).</w:t>
      </w:r>
    </w:p>
    <w:p w14:paraId="67C6B10D" w14:textId="77777777" w:rsidR="00FD06E9" w:rsidRDefault="00000000">
      <w:pPr>
        <w:numPr>
          <w:ilvl w:val="0"/>
          <w:numId w:val="90"/>
        </w:numPr>
        <w:spacing w:line="312" w:lineRule="auto"/>
      </w:pPr>
      <w:r>
        <w:t xml:space="preserve">Dài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lai: </w:t>
      </w:r>
      <w:proofErr w:type="spellStart"/>
      <w:r>
        <w:t>XGBoost</w:t>
      </w:r>
      <w:proofErr w:type="spellEnd"/>
      <w:r>
        <w:t xml:space="preserve"> + encoder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TabNet</w:t>
      </w:r>
      <w:proofErr w:type="spellEnd"/>
      <w:r>
        <w:t xml:space="preserve">/Temporal Convolution)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;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vườn</w:t>
      </w:r>
      <w:proofErr w:type="spellEnd"/>
      <w:r>
        <w:t>.</w:t>
      </w:r>
    </w:p>
    <w:p w14:paraId="4C833057" w14:textId="77777777" w:rsidR="00FD06E9" w:rsidRPr="00D2694A" w:rsidRDefault="00000000">
      <w:pPr>
        <w:spacing w:line="312" w:lineRule="auto"/>
        <w:rPr>
          <w:b/>
          <w:bCs/>
        </w:rPr>
      </w:pPr>
      <w:r w:rsidRPr="00D2694A">
        <w:rPr>
          <w:b/>
          <w:bCs/>
        </w:rPr>
        <w:t xml:space="preserve">11. </w:t>
      </w:r>
      <w:proofErr w:type="spellStart"/>
      <w:r w:rsidRPr="00D2694A">
        <w:rPr>
          <w:b/>
          <w:bCs/>
        </w:rPr>
        <w:t>Kết</w:t>
      </w:r>
      <w:proofErr w:type="spellEnd"/>
      <w:r w:rsidRPr="00D2694A">
        <w:rPr>
          <w:b/>
          <w:bCs/>
        </w:rPr>
        <w:t xml:space="preserve"> </w:t>
      </w:r>
      <w:proofErr w:type="spellStart"/>
      <w:r w:rsidRPr="00D2694A">
        <w:rPr>
          <w:b/>
          <w:bCs/>
        </w:rPr>
        <w:t>luận</w:t>
      </w:r>
      <w:proofErr w:type="spellEnd"/>
    </w:p>
    <w:p w14:paraId="5FE253AB" w14:textId="77777777" w:rsidR="00FD06E9" w:rsidRDefault="00000000">
      <w:pPr>
        <w:spacing w:line="312" w:lineRule="auto"/>
      </w:pPr>
      <w:proofErr w:type="spellStart"/>
      <w:r>
        <w:t>Phần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nowcasting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IoT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nhẹ</w:t>
      </w:r>
      <w:proofErr w:type="spellEnd"/>
      <w:r>
        <w:t xml:space="preserve"> – </w:t>
      </w:r>
      <w:proofErr w:type="spellStart"/>
      <w:r>
        <w:t>nhanh</w:t>
      </w:r>
      <w:proofErr w:type="spellEnd"/>
      <w:r>
        <w:t xml:space="preserve"> –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>: (</w:t>
      </w:r>
      <w:proofErr w:type="spellStart"/>
      <w:r>
        <w:t>i</w:t>
      </w:r>
      <w:proofErr w:type="spellEnd"/>
      <w:r>
        <w:t xml:space="preserve">) FE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infer, (ii)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Recall), </w:t>
      </w:r>
      <w:proofErr w:type="spellStart"/>
      <w:r>
        <w:t>và</w:t>
      </w:r>
      <w:proofErr w:type="spellEnd"/>
      <w:r>
        <w:t xml:space="preserve"> (iii)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drift,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  <w:r>
        <w:br/>
        <w:t xml:space="preserve">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“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vi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>.</w:t>
      </w:r>
    </w:p>
    <w:p w14:paraId="08B0ADB4" w14:textId="77777777" w:rsidR="00FD06E9" w:rsidRPr="007F25A6" w:rsidRDefault="00000000">
      <w:pPr>
        <w:pStyle w:val="Heading1"/>
        <w:numPr>
          <w:ilvl w:val="0"/>
          <w:numId w:val="11"/>
        </w:numPr>
        <w:rPr>
          <w:sz w:val="30"/>
          <w:szCs w:val="30"/>
        </w:rPr>
      </w:pPr>
      <w:bookmarkStart w:id="18" w:name="_Toc211454409"/>
      <w:proofErr w:type="spellStart"/>
      <w:r w:rsidRPr="007F25A6">
        <w:rPr>
          <w:sz w:val="30"/>
          <w:szCs w:val="30"/>
        </w:rPr>
        <w:t>Biểu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diễn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chức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năng</w:t>
      </w:r>
      <w:bookmarkEnd w:id="18"/>
      <w:proofErr w:type="spellEnd"/>
    </w:p>
    <w:p w14:paraId="7D04790D" w14:textId="77777777" w:rsidR="00FD06E9" w:rsidRDefault="00000000">
      <w:pPr>
        <w:pStyle w:val="Heading2"/>
        <w:numPr>
          <w:ilvl w:val="0"/>
          <w:numId w:val="92"/>
        </w:numPr>
      </w:pPr>
      <w:bookmarkStart w:id="19" w:name="_Toc211454410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"/>
      <w:proofErr w:type="spellEnd"/>
    </w:p>
    <w:p w14:paraId="2FA4DD70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).</w:t>
      </w:r>
    </w:p>
    <w:p w14:paraId="62CFD2F3" w14:textId="77777777" w:rsidR="00FD06E9" w:rsidRDefault="00000000">
      <w:pPr>
        <w:spacing w:line="312" w:lineRule="auto"/>
      </w:pPr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(IoT + AI).</w:t>
      </w:r>
    </w:p>
    <w:p w14:paraId="59DC9622" w14:textId="77777777" w:rsidR="00FD06E9" w:rsidRDefault="00000000">
      <w:pPr>
        <w:rPr>
          <w:b/>
          <w:bCs/>
        </w:rPr>
      </w:pPr>
      <w:r>
        <w:rPr>
          <w:b/>
          <w:bCs/>
        </w:rPr>
        <w:br w:type="page"/>
      </w:r>
    </w:p>
    <w:p w14:paraId="7E7878BB" w14:textId="5A01AE38" w:rsidR="00FD06E9" w:rsidRPr="00D2694A" w:rsidRDefault="00000000">
      <w:pPr>
        <w:pStyle w:val="Heading2"/>
        <w:numPr>
          <w:ilvl w:val="0"/>
          <w:numId w:val="92"/>
        </w:numPr>
      </w:pPr>
      <w:bookmarkStart w:id="20" w:name="_Toc211454411"/>
      <w:r w:rsidRPr="00D2694A">
        <w:lastRenderedPageBreak/>
        <w:t xml:space="preserve">Use Case </w:t>
      </w:r>
      <w:proofErr w:type="spellStart"/>
      <w:r w:rsidRPr="00D2694A">
        <w:t>tổng</w:t>
      </w:r>
      <w:proofErr w:type="spellEnd"/>
      <w:r w:rsidRPr="00D2694A">
        <w:t xml:space="preserve"> </w:t>
      </w:r>
      <w:proofErr w:type="spellStart"/>
      <w:r w:rsidRPr="00D2694A">
        <w:t>quan</w:t>
      </w:r>
      <w:proofErr w:type="spellEnd"/>
      <w:r w:rsidRPr="00D2694A">
        <w:t xml:space="preserve"> </w:t>
      </w:r>
      <w:proofErr w:type="spellStart"/>
      <w:r w:rsidRPr="00D2694A">
        <w:t>hệ</w:t>
      </w:r>
      <w:proofErr w:type="spellEnd"/>
      <w:r w:rsidRPr="00D2694A">
        <w:t xml:space="preserve"> </w:t>
      </w:r>
      <w:proofErr w:type="spellStart"/>
      <w:proofErr w:type="gramStart"/>
      <w:r w:rsidRPr="00D2694A">
        <w:t>thống</w:t>
      </w:r>
      <w:bookmarkEnd w:id="20"/>
      <w:proofErr w:type="spellEnd"/>
      <w:proofErr w:type="gramEnd"/>
    </w:p>
    <w:p w14:paraId="6EBC8ABA" w14:textId="77777777" w:rsidR="00FD06E9" w:rsidRDefault="00000000">
      <w:pPr>
        <w:pStyle w:val="NormalWeb"/>
      </w:pPr>
      <w:r>
        <w:rPr>
          <w:noProof/>
        </w:rPr>
        <w:drawing>
          <wp:inline distT="0" distB="0" distL="114300" distR="114300" wp14:anchorId="6B9E6B03" wp14:editId="377C555D">
            <wp:extent cx="6010910" cy="3675380"/>
            <wp:effectExtent l="0" t="0" r="6985" b="10795"/>
            <wp:docPr id="8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67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22F7E2" w14:textId="77777777" w:rsidR="00FD06E9" w:rsidRDefault="00000000">
      <w:pPr>
        <w:pStyle w:val="NormalWeb"/>
        <w:numPr>
          <w:ilvl w:val="0"/>
          <w:numId w:val="9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Usecase</w:t>
      </w:r>
      <w:proofErr w:type="spellEnd"/>
    </w:p>
    <w:p w14:paraId="228C6BC0" w14:textId="77777777" w:rsidR="00FD06E9" w:rsidRDefault="00000000">
      <w:pPr>
        <w:pStyle w:val="NormalWeb"/>
        <w:numPr>
          <w:ilvl w:val="0"/>
          <w:numId w:val="94"/>
        </w:numPr>
        <w:rPr>
          <w:sz w:val="26"/>
          <w:szCs w:val="26"/>
        </w:rPr>
      </w:pPr>
      <w:r>
        <w:rPr>
          <w:sz w:val="26"/>
          <w:szCs w:val="26"/>
        </w:rPr>
        <w:t xml:space="preserve">Các Actors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</w:p>
    <w:p w14:paraId="000E65A4" w14:textId="77777777" w:rsidR="00FD06E9" w:rsidRDefault="00000000">
      <w:pPr>
        <w:pStyle w:val="NormalWeb"/>
        <w:numPr>
          <w:ilvl w:val="0"/>
          <w:numId w:val="95"/>
        </w:numPr>
        <w:rPr>
          <w:sz w:val="26"/>
          <w:szCs w:val="26"/>
        </w:rPr>
      </w:pPr>
      <w:r>
        <w:rPr>
          <w:sz w:val="26"/>
          <w:szCs w:val="26"/>
        </w:rPr>
        <w:t xml:space="preserve">Farmer: </w:t>
      </w:r>
    </w:p>
    <w:p w14:paraId="435E0398" w14:textId="77777777" w:rsidR="00FD06E9" w:rsidRDefault="00000000">
      <w:pPr>
        <w:pStyle w:val="NormalWeb"/>
        <w:numPr>
          <w:ilvl w:val="0"/>
          <w:numId w:val="24"/>
        </w:numPr>
        <w:ind w:firstLine="544"/>
        <w:rPr>
          <w:sz w:val="26"/>
          <w:szCs w:val="26"/>
        </w:rPr>
      </w:pP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trại</w:t>
      </w:r>
      <w:proofErr w:type="spellEnd"/>
      <w:r>
        <w:rPr>
          <w:sz w:val="26"/>
          <w:szCs w:val="26"/>
        </w:rPr>
        <w:t>.</w:t>
      </w:r>
    </w:p>
    <w:p w14:paraId="08BCAED9" w14:textId="77777777" w:rsidR="00FD06E9" w:rsidRDefault="00000000">
      <w:pPr>
        <w:pStyle w:val="NormalWeb"/>
        <w:numPr>
          <w:ilvl w:val="0"/>
          <w:numId w:val="24"/>
        </w:numPr>
        <w:ind w:left="2694" w:hanging="284"/>
        <w:rPr>
          <w:sz w:val="26"/>
          <w:szCs w:val="26"/>
        </w:rPr>
      </w:pP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498C66AA" w14:textId="77777777" w:rsidR="00FD06E9" w:rsidRDefault="00000000">
      <w:pPr>
        <w:pStyle w:val="NormalWeb"/>
        <w:numPr>
          <w:ilvl w:val="0"/>
          <w:numId w:val="9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>).</w:t>
      </w:r>
    </w:p>
    <w:p w14:paraId="2A4B6B90" w14:textId="77777777" w:rsidR="00FD06E9" w:rsidRDefault="00000000">
      <w:pPr>
        <w:pStyle w:val="NormalWeb"/>
        <w:numPr>
          <w:ilvl w:val="0"/>
          <w:numId w:val="9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</w:p>
    <w:p w14:paraId="2A6A4B0E" w14:textId="77777777" w:rsidR="00FD06E9" w:rsidRDefault="00000000">
      <w:pPr>
        <w:pStyle w:val="NormalWeb"/>
        <w:numPr>
          <w:ilvl w:val="0"/>
          <w:numId w:val="9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Xem </w:t>
      </w:r>
      <w:proofErr w:type="spellStart"/>
      <w:r>
        <w:rPr>
          <w:b/>
          <w:bCs/>
          <w:sz w:val="26"/>
          <w:szCs w:val="26"/>
        </w:rPr>
        <w:t>báo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cáo</w:t>
      </w:r>
      <w:proofErr w:type="spellEnd"/>
      <w:r>
        <w:rPr>
          <w:b/>
          <w:bCs/>
          <w:sz w:val="26"/>
          <w:szCs w:val="26"/>
        </w:rPr>
        <w:t xml:space="preserve">, xu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xuất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>.</w:t>
      </w:r>
    </w:p>
    <w:p w14:paraId="4ACE2676" w14:textId="77777777" w:rsidR="00FD06E9" w:rsidRDefault="00000000">
      <w:pPr>
        <w:pStyle w:val="NormalWeb"/>
        <w:numPr>
          <w:ilvl w:val="0"/>
          <w:numId w:val="9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cảnh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>.</w:t>
      </w:r>
    </w:p>
    <w:p w14:paraId="61A6568E" w14:textId="77777777" w:rsidR="00FD06E9" w:rsidRDefault="00000000">
      <w:pPr>
        <w:pStyle w:val="NormalWeb"/>
        <w:numPr>
          <w:ilvl w:val="0"/>
          <w:numId w:val="9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Xem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, qua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vườn</w:t>
      </w:r>
      <w:proofErr w:type="spellEnd"/>
      <w:r>
        <w:rPr>
          <w:sz w:val="26"/>
          <w:szCs w:val="26"/>
        </w:rPr>
        <w:t>.</w:t>
      </w:r>
    </w:p>
    <w:p w14:paraId="45536FAF" w14:textId="77777777" w:rsidR="00FD06E9" w:rsidRDefault="00000000">
      <w:pPr>
        <w:pStyle w:val="NormalWeb"/>
        <w:numPr>
          <w:ilvl w:val="0"/>
          <w:numId w:val="95"/>
        </w:numPr>
        <w:rPr>
          <w:sz w:val="26"/>
          <w:szCs w:val="26"/>
        </w:rPr>
      </w:pPr>
      <w:r>
        <w:rPr>
          <w:sz w:val="26"/>
          <w:szCs w:val="26"/>
        </w:rPr>
        <w:t>AI:</w:t>
      </w:r>
    </w:p>
    <w:p w14:paraId="2CF06E35" w14:textId="77777777" w:rsidR="00FD06E9" w:rsidRDefault="00000000">
      <w:pPr>
        <w:pStyle w:val="NormalWeb"/>
        <w:numPr>
          <w:ilvl w:val="0"/>
          <w:numId w:val="9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logic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>.</w:t>
      </w:r>
    </w:p>
    <w:p w14:paraId="1EC0B4BB" w14:textId="77777777" w:rsidR="00FD06E9" w:rsidRDefault="00000000">
      <w:pPr>
        <w:pStyle w:val="NormalWeb"/>
        <w:numPr>
          <w:ilvl w:val="0"/>
          <w:numId w:val="9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:</w:t>
      </w:r>
    </w:p>
    <w:p w14:paraId="61E23CBA" w14:textId="77777777" w:rsidR="00FD06E9" w:rsidRDefault="00000000">
      <w:pPr>
        <w:pStyle w:val="NormalWeb"/>
        <w:numPr>
          <w:ilvl w:val="0"/>
          <w:numId w:val="98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3F40A0C2" w14:textId="77777777" w:rsidR="00FD06E9" w:rsidRDefault="00000000">
      <w:pPr>
        <w:pStyle w:val="NormalWeb"/>
        <w:numPr>
          <w:ilvl w:val="0"/>
          <w:numId w:val="98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Gửi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(Actuator).</w:t>
      </w:r>
    </w:p>
    <w:p w14:paraId="2D640F9D" w14:textId="77777777" w:rsidR="00FD06E9" w:rsidRDefault="00000000">
      <w:pPr>
        <w:pStyle w:val="NormalWeb"/>
        <w:numPr>
          <w:ilvl w:val="0"/>
          <w:numId w:val="9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Xem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>.</w:t>
      </w:r>
    </w:p>
    <w:p w14:paraId="72B7CB68" w14:textId="77777777" w:rsidR="00FD06E9" w:rsidRDefault="00000000">
      <w:pPr>
        <w:pStyle w:val="NormalWeb"/>
        <w:numPr>
          <w:ilvl w:val="0"/>
          <w:numId w:val="95"/>
        </w:numPr>
        <w:rPr>
          <w:sz w:val="26"/>
          <w:szCs w:val="26"/>
        </w:rPr>
      </w:pPr>
      <w:r>
        <w:rPr>
          <w:sz w:val="26"/>
          <w:szCs w:val="26"/>
        </w:rPr>
        <w:t>IT Admin:</w:t>
      </w:r>
    </w:p>
    <w:p w14:paraId="100338AA" w14:textId="77777777" w:rsidR="00FD06E9" w:rsidRDefault="00000000">
      <w:pPr>
        <w:pStyle w:val="NormalWeb"/>
        <w:numPr>
          <w:ilvl w:val="0"/>
          <w:numId w:val="99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66A18A2D" w14:textId="77777777" w:rsidR="00FD06E9" w:rsidRDefault="00000000">
      <w:pPr>
        <w:pStyle w:val="NormalWeb"/>
        <w:numPr>
          <w:ilvl w:val="0"/>
          <w:numId w:val="99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>:</w:t>
      </w:r>
    </w:p>
    <w:p w14:paraId="5E3ED7EF" w14:textId="77777777" w:rsidR="00FD06E9" w:rsidRDefault="00000000">
      <w:pPr>
        <w:pStyle w:val="NormalWeb"/>
        <w:numPr>
          <w:ilvl w:val="0"/>
          <w:numId w:val="100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2BEEC1C5" w14:textId="77777777" w:rsidR="00FD06E9" w:rsidRDefault="00000000">
      <w:pPr>
        <w:pStyle w:val="NormalWeb"/>
        <w:numPr>
          <w:ilvl w:val="0"/>
          <w:numId w:val="100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nhật</w:t>
      </w:r>
      <w:proofErr w:type="spellEnd"/>
      <w:r>
        <w:rPr>
          <w:b/>
          <w:bCs/>
          <w:sz w:val="26"/>
          <w:szCs w:val="26"/>
        </w:rPr>
        <w:t xml:space="preserve"> firmware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IoT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xa.</w:t>
      </w:r>
    </w:p>
    <w:p w14:paraId="018C6329" w14:textId="77777777" w:rsidR="00FD06E9" w:rsidRDefault="00000000">
      <w:pPr>
        <w:pStyle w:val="NormalWeb"/>
        <w:numPr>
          <w:ilvl w:val="0"/>
          <w:numId w:val="9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Usecase</w:t>
      </w:r>
      <w:proofErr w:type="spellEnd"/>
    </w:p>
    <w:p w14:paraId="01C4BF0A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ngưỡng</w:t>
      </w:r>
      <w:proofErr w:type="spellEnd"/>
      <w:r>
        <w:rPr>
          <w:sz w:val="26"/>
          <w:szCs w:val="26"/>
        </w:rPr>
        <w:t>:</w:t>
      </w:r>
    </w:p>
    <w:p w14:paraId="73E19D60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>.</w:t>
      </w:r>
    </w:p>
    <w:p w14:paraId="315F60CD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r>
        <w:rPr>
          <w:sz w:val="26"/>
          <w:szCs w:val="26"/>
        </w:rPr>
        <w:t xml:space="preserve">Báo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xu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>:</w:t>
      </w:r>
    </w:p>
    <w:p w14:paraId="33115970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xu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.</w:t>
      </w:r>
    </w:p>
    <w:p w14:paraId="3BA0E3AC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>:</w:t>
      </w:r>
    </w:p>
    <w:p w14:paraId="264B09FD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ngưỡng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>.</w:t>
      </w:r>
    </w:p>
    <w:p w14:paraId="27CAF3D9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:</w:t>
      </w:r>
    </w:p>
    <w:p w14:paraId="2FF98381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r>
        <w:rPr>
          <w:sz w:val="26"/>
          <w:szCs w:val="26"/>
        </w:rPr>
        <w:t xml:space="preserve">Cung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1236C422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tưới</w:t>
      </w:r>
      <w:proofErr w:type="spellEnd"/>
      <w:r>
        <w:rPr>
          <w:sz w:val="26"/>
          <w:szCs w:val="26"/>
        </w:rPr>
        <w:t>:</w:t>
      </w:r>
    </w:p>
    <w:p w14:paraId="5A0EFEC7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>.</w:t>
      </w:r>
    </w:p>
    <w:p w14:paraId="0C50FB80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>.</w:t>
      </w:r>
    </w:p>
    <w:p w14:paraId="19CD23DC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>:</w:t>
      </w:r>
    </w:p>
    <w:p w14:paraId="6DE577E6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bơm</w:t>
      </w:r>
      <w:proofErr w:type="spellEnd"/>
      <w:r>
        <w:rPr>
          <w:sz w:val="26"/>
          <w:szCs w:val="26"/>
        </w:rPr>
        <w:t xml:space="preserve">, van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1735AF9D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</w:p>
    <w:p w14:paraId="019ED3A9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>:</w:t>
      </w:r>
    </w:p>
    <w:p w14:paraId="452AA1A8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IT Admin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F888AC5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firmware:</w:t>
      </w:r>
    </w:p>
    <w:p w14:paraId="04405341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r>
        <w:rPr>
          <w:sz w:val="26"/>
          <w:szCs w:val="26"/>
        </w:rPr>
        <w:t xml:space="preserve">Cung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IT Admin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xa.</w:t>
      </w:r>
    </w:p>
    <w:p w14:paraId="32C6941E" w14:textId="77777777" w:rsidR="00FD06E9" w:rsidRDefault="00000000">
      <w:pPr>
        <w:pStyle w:val="NormalWeb"/>
        <w:numPr>
          <w:ilvl w:val="0"/>
          <w:numId w:val="101"/>
        </w:numPr>
        <w:rPr>
          <w:sz w:val="26"/>
          <w:szCs w:val="26"/>
        </w:rPr>
      </w:pPr>
      <w:r>
        <w:rPr>
          <w:sz w:val="26"/>
          <w:szCs w:val="26"/>
        </w:rPr>
        <w:t xml:space="preserve">Xem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>:</w:t>
      </w:r>
    </w:p>
    <w:p w14:paraId="072D22E3" w14:textId="77777777" w:rsidR="00FD06E9" w:rsidRDefault="00000000">
      <w:pPr>
        <w:pStyle w:val="NormalWeb"/>
        <w:numPr>
          <w:ilvl w:val="0"/>
          <w:numId w:val="102"/>
        </w:numPr>
        <w:rPr>
          <w:sz w:val="26"/>
          <w:szCs w:val="26"/>
        </w:rPr>
      </w:pPr>
      <w:r>
        <w:rPr>
          <w:sz w:val="26"/>
          <w:szCs w:val="26"/>
        </w:rPr>
        <w:t xml:space="preserve">Hiển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Farmer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train,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</w:p>
    <w:p w14:paraId="69A005BA" w14:textId="255A5650" w:rsidR="00FD06E9" w:rsidRPr="007F25A6" w:rsidRDefault="00000000" w:rsidP="00D2694A">
      <w:pPr>
        <w:pStyle w:val="Heading1"/>
        <w:numPr>
          <w:ilvl w:val="0"/>
          <w:numId w:val="11"/>
        </w:numPr>
        <w:rPr>
          <w:sz w:val="30"/>
          <w:szCs w:val="30"/>
        </w:rPr>
      </w:pPr>
      <w:bookmarkStart w:id="21" w:name="_Toc211454412"/>
      <w:proofErr w:type="spellStart"/>
      <w:r w:rsidRPr="007F25A6">
        <w:rPr>
          <w:sz w:val="30"/>
          <w:szCs w:val="30"/>
        </w:rPr>
        <w:t>Kế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hoạch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triển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khai</w:t>
      </w:r>
      <w:bookmarkEnd w:id="21"/>
      <w:proofErr w:type="spellEnd"/>
    </w:p>
    <w:p w14:paraId="3B08914E" w14:textId="45DDF51B" w:rsidR="00FD06E9" w:rsidRPr="00D2694A" w:rsidRDefault="00000000">
      <w:pPr>
        <w:pStyle w:val="Heading2"/>
        <w:numPr>
          <w:ilvl w:val="3"/>
          <w:numId w:val="94"/>
        </w:numPr>
        <w:ind w:left="720"/>
        <w:jc w:val="left"/>
      </w:pPr>
      <w:bookmarkStart w:id="22" w:name="_Toc211454413"/>
      <w:proofErr w:type="spellStart"/>
      <w:r w:rsidRPr="00D2694A">
        <w:t>Phân</w:t>
      </w:r>
      <w:proofErr w:type="spellEnd"/>
      <w:r w:rsidRPr="00D2694A">
        <w:t xml:space="preserve"> </w:t>
      </w:r>
      <w:proofErr w:type="spellStart"/>
      <w:r w:rsidRPr="00D2694A">
        <w:t>công</w:t>
      </w:r>
      <w:proofErr w:type="spellEnd"/>
      <w:r w:rsidRPr="00D2694A">
        <w:t xml:space="preserve"> </w:t>
      </w:r>
      <w:proofErr w:type="spellStart"/>
      <w:r w:rsidRPr="00D2694A">
        <w:t>công</w:t>
      </w:r>
      <w:proofErr w:type="spellEnd"/>
      <w:r w:rsidRPr="00D2694A">
        <w:t xml:space="preserve"> </w:t>
      </w:r>
      <w:proofErr w:type="spellStart"/>
      <w:r w:rsidRPr="00D2694A">
        <w:t>việc</w:t>
      </w:r>
      <w:bookmarkEnd w:id="22"/>
      <w:proofErr w:type="spellEnd"/>
    </w:p>
    <w:p w14:paraId="52BB23EB" w14:textId="77777777" w:rsidR="00FD06E9" w:rsidRDefault="00000000" w:rsidP="00D2694A"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05DCC41" w14:textId="77777777" w:rsidR="00FD06E9" w:rsidRDefault="00000000">
      <w:pPr>
        <w:numPr>
          <w:ilvl w:val="0"/>
          <w:numId w:val="103"/>
        </w:numPr>
        <w:spacing w:line="312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5971CA4E" w14:textId="77777777" w:rsidR="00FD06E9" w:rsidRDefault="00000000">
      <w:pPr>
        <w:numPr>
          <w:ilvl w:val="0"/>
          <w:numId w:val="103"/>
        </w:numPr>
        <w:spacing w:line="312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 </w:t>
      </w:r>
    </w:p>
    <w:p w14:paraId="7D6AF35D" w14:textId="77777777" w:rsidR="00FD06E9" w:rsidRDefault="00000000">
      <w:pPr>
        <w:numPr>
          <w:ilvl w:val="0"/>
          <w:numId w:val="103"/>
        </w:numPr>
        <w:spacing w:line="312" w:lineRule="auto"/>
      </w:pPr>
      <w:proofErr w:type="gramStart"/>
      <w:r>
        <w:t>Test</w:t>
      </w:r>
      <w:proofErr w:type="gram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proofErr w:type="gramStart"/>
      <w:r>
        <w:t>dựng</w:t>
      </w:r>
      <w:proofErr w:type="spellEnd"/>
      <w:proofErr w:type="gramEnd"/>
    </w:p>
    <w:p w14:paraId="0B073F9C" w14:textId="77777777" w:rsidR="00FD06E9" w:rsidRDefault="00000000" w:rsidP="00D2694A"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W w:w="9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3393"/>
        <w:gridCol w:w="3573"/>
      </w:tblGrid>
      <w:tr w:rsidR="00FD06E9" w14:paraId="1F515E17" w14:textId="77777777" w:rsidTr="008A26DB">
        <w:trPr>
          <w:trHeight w:val="55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FEADC" w14:textId="77777777" w:rsidR="00FD06E9" w:rsidRDefault="00000000" w:rsidP="008A26DB">
            <w:pPr>
              <w:spacing w:line="312" w:lineRule="auto"/>
              <w:jc w:val="center"/>
            </w:pPr>
            <w:r>
              <w:t>B22DCCN482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1D3AF" w14:textId="77777777" w:rsidR="00FD06E9" w:rsidRDefault="00000000" w:rsidP="008A26DB">
            <w:pPr>
              <w:spacing w:line="312" w:lineRule="auto"/>
              <w:jc w:val="center"/>
            </w:pPr>
            <w:r>
              <w:t>Trịnh Quang Lâm</w:t>
            </w: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D1A4" w14:textId="77777777" w:rsidR="00FD06E9" w:rsidRDefault="00000000">
            <w:pPr>
              <w:spacing w:line="312" w:lineRule="auto"/>
            </w:pP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FD06E9" w14:paraId="3CC96622" w14:textId="77777777" w:rsidTr="008A26DB">
        <w:trPr>
          <w:trHeight w:val="5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36636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4CE88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F1A1" w14:textId="77777777" w:rsidR="00FD06E9" w:rsidRDefault="00000000">
            <w:pPr>
              <w:spacing w:line="312" w:lineRule="auto"/>
            </w:pPr>
            <w:r>
              <w:t>Code Backend + Frontend</w:t>
            </w:r>
          </w:p>
        </w:tc>
      </w:tr>
      <w:tr w:rsidR="00FD06E9" w14:paraId="5279E5CF" w14:textId="77777777" w:rsidTr="008A26DB">
        <w:trPr>
          <w:trHeight w:val="55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00C7B" w14:textId="77777777" w:rsidR="00FD06E9" w:rsidRDefault="00000000" w:rsidP="008A26DB">
            <w:pPr>
              <w:spacing w:line="312" w:lineRule="auto"/>
              <w:jc w:val="center"/>
            </w:pPr>
            <w:r>
              <w:t>B22DCCN434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B9444" w14:textId="77777777" w:rsidR="00FD06E9" w:rsidRDefault="00000000" w:rsidP="008A26DB">
            <w:pPr>
              <w:spacing w:line="312" w:lineRule="auto"/>
              <w:jc w:val="center"/>
            </w:pPr>
            <w:r>
              <w:t xml:space="preserve">Vũ </w:t>
            </w:r>
            <w:proofErr w:type="spellStart"/>
            <w:r>
              <w:t>Nhân</w:t>
            </w:r>
            <w:proofErr w:type="spellEnd"/>
            <w:r>
              <w:t xml:space="preserve"> Kiên</w:t>
            </w: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B66A" w14:textId="77777777" w:rsidR="00FD06E9" w:rsidRDefault="00000000">
            <w:pPr>
              <w:spacing w:line="312" w:lineRule="auto"/>
            </w:pPr>
            <w:proofErr w:type="spellStart"/>
            <w:r>
              <w:t>Làm</w:t>
            </w:r>
            <w:proofErr w:type="spellEnd"/>
            <w:r>
              <w:t xml:space="preserve"> Slide</w:t>
            </w:r>
          </w:p>
        </w:tc>
      </w:tr>
      <w:tr w:rsidR="00FD06E9" w14:paraId="426A17D1" w14:textId="77777777" w:rsidTr="008A26DB">
        <w:trPr>
          <w:trHeight w:val="5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22638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0FB07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F65D" w14:textId="77777777" w:rsidR="00FD06E9" w:rsidRDefault="00000000">
            <w:pPr>
              <w:spacing w:line="312" w:lineRule="auto"/>
            </w:pPr>
            <w:r>
              <w:t>Code Backend + Frontend</w:t>
            </w:r>
          </w:p>
        </w:tc>
      </w:tr>
      <w:tr w:rsidR="00FD06E9" w14:paraId="5C644534" w14:textId="77777777" w:rsidTr="008A26DB">
        <w:trPr>
          <w:trHeight w:val="55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07215" w14:textId="77777777" w:rsidR="00FD06E9" w:rsidRDefault="00000000" w:rsidP="008A26DB">
            <w:pPr>
              <w:spacing w:line="312" w:lineRule="auto"/>
              <w:jc w:val="center"/>
            </w:pPr>
            <w:r>
              <w:t>B22DCCN422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58292" w14:textId="77777777" w:rsidR="00FD06E9" w:rsidRDefault="00000000" w:rsidP="008A26DB">
            <w:pPr>
              <w:spacing w:line="312" w:lineRule="auto"/>
              <w:jc w:val="center"/>
            </w:pPr>
            <w:r>
              <w:t>Cao Thị Thu Hương</w:t>
            </w: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E718" w14:textId="77777777" w:rsidR="00FD06E9" w:rsidRDefault="00000000">
            <w:pPr>
              <w:spacing w:line="312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FD06E9" w14:paraId="2588CAF5" w14:textId="77777777" w:rsidTr="008A26DB">
        <w:trPr>
          <w:trHeight w:val="5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D2A8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13DB1" w14:textId="77777777" w:rsidR="00FD06E9" w:rsidRDefault="00FD06E9" w:rsidP="008A26DB">
            <w:pPr>
              <w:spacing w:line="312" w:lineRule="auto"/>
              <w:jc w:val="center"/>
            </w:pP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6DCB" w14:textId="77777777" w:rsidR="00FD06E9" w:rsidRDefault="00000000">
            <w:pPr>
              <w:spacing w:line="312" w:lineRule="auto"/>
            </w:pPr>
            <w:r>
              <w:t xml:space="preserve">Code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</w:p>
        </w:tc>
      </w:tr>
      <w:tr w:rsidR="00FD06E9" w14:paraId="3BC3F6A2" w14:textId="77777777" w:rsidTr="008A26DB">
        <w:trPr>
          <w:trHeight w:val="55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ED40D" w14:textId="77777777" w:rsidR="00FD06E9" w:rsidRDefault="00000000" w:rsidP="008A26DB">
            <w:pPr>
              <w:spacing w:line="312" w:lineRule="auto"/>
              <w:jc w:val="center"/>
            </w:pPr>
            <w:r>
              <w:lastRenderedPageBreak/>
              <w:t>B22DCCN889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9AF4A" w14:textId="77777777" w:rsidR="00FD06E9" w:rsidRDefault="00000000" w:rsidP="008A26DB">
            <w:pPr>
              <w:spacing w:line="312" w:lineRule="auto"/>
              <w:jc w:val="center"/>
            </w:pPr>
            <w:r>
              <w:t xml:space="preserve">Vũ </w:t>
            </w:r>
            <w:proofErr w:type="spellStart"/>
            <w:r>
              <w:t>Thế</w:t>
            </w:r>
            <w:proofErr w:type="spellEnd"/>
            <w:r>
              <w:t xml:space="preserve"> Văn</w:t>
            </w: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AF68" w14:textId="77777777" w:rsidR="00FD06E9" w:rsidRDefault="00000000">
            <w:pPr>
              <w:spacing w:line="312" w:lineRule="auto"/>
            </w:pPr>
            <w:r>
              <w:t>Code AI</w:t>
            </w:r>
          </w:p>
        </w:tc>
      </w:tr>
      <w:tr w:rsidR="00FD06E9" w14:paraId="2F41D078" w14:textId="77777777">
        <w:trPr>
          <w:trHeight w:val="5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7420" w14:textId="77777777" w:rsidR="00FD06E9" w:rsidRDefault="00FD06E9">
            <w:pPr>
              <w:spacing w:line="312" w:lineRule="auto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D036" w14:textId="77777777" w:rsidR="00FD06E9" w:rsidRDefault="00FD06E9">
            <w:pPr>
              <w:spacing w:line="312" w:lineRule="auto"/>
            </w:pPr>
          </w:p>
        </w:tc>
        <w:tc>
          <w:tcPr>
            <w:tcW w:w="3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6044" w14:textId="77777777" w:rsidR="00FD06E9" w:rsidRDefault="00000000">
            <w:pPr>
              <w:spacing w:line="312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</w:tbl>
    <w:p w14:paraId="0AE7552D" w14:textId="0720DE17" w:rsidR="00FD06E9" w:rsidRDefault="00000000">
      <w:pPr>
        <w:pStyle w:val="Heading2"/>
        <w:numPr>
          <w:ilvl w:val="3"/>
          <w:numId w:val="94"/>
        </w:numPr>
        <w:ind w:left="720"/>
      </w:pPr>
      <w:bookmarkStart w:id="23" w:name="_Toc211454414"/>
      <w:r>
        <w:t xml:space="preserve">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bookmarkEnd w:id="23"/>
      <w:proofErr w:type="spellEnd"/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99"/>
        <w:gridCol w:w="4233"/>
        <w:gridCol w:w="3587"/>
      </w:tblGrid>
      <w:tr w:rsidR="00FD06E9" w14:paraId="5017383F" w14:textId="77777777">
        <w:tc>
          <w:tcPr>
            <w:tcW w:w="1899" w:type="dxa"/>
            <w:vAlign w:val="center"/>
          </w:tcPr>
          <w:p w14:paraId="67BB610F" w14:textId="77777777" w:rsidR="00FD06E9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4233" w:type="dxa"/>
            <w:vAlign w:val="center"/>
          </w:tcPr>
          <w:p w14:paraId="1A8761C1" w14:textId="77777777" w:rsidR="00FD06E9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587" w:type="dxa"/>
            <w:vAlign w:val="center"/>
          </w:tcPr>
          <w:p w14:paraId="56BDF2C4" w14:textId="77777777" w:rsidR="00FD06E9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kiến</w:t>
            </w:r>
            <w:proofErr w:type="spellEnd"/>
          </w:p>
        </w:tc>
      </w:tr>
      <w:tr w:rsidR="00FD06E9" w14:paraId="260970B6" w14:textId="77777777">
        <w:tc>
          <w:tcPr>
            <w:tcW w:w="1899" w:type="dxa"/>
            <w:vAlign w:val="center"/>
          </w:tcPr>
          <w:p w14:paraId="25D5AA12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1</w:t>
            </w:r>
          </w:p>
          <w:p w14:paraId="10EA3E92" w14:textId="77777777" w:rsidR="00FD06E9" w:rsidRDefault="00000000">
            <w:pPr>
              <w:jc w:val="center"/>
            </w:pPr>
            <w:r>
              <w:t>(17/09 - 23/09)</w:t>
            </w:r>
          </w:p>
        </w:tc>
        <w:tc>
          <w:tcPr>
            <w:tcW w:w="4233" w:type="dxa"/>
            <w:vAlign w:val="center"/>
          </w:tcPr>
          <w:p w14:paraId="056F2C34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(ESP32,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DHT22, BME280, Soil Sensor, </w:t>
            </w:r>
            <w:proofErr w:type="spellStart"/>
            <w:r>
              <w:t>bơm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>).</w:t>
            </w:r>
          </w:p>
        </w:tc>
        <w:tc>
          <w:tcPr>
            <w:tcW w:w="3587" w:type="dxa"/>
            <w:vAlign w:val="center"/>
          </w:tcPr>
          <w:p w14:paraId="14FF6D1B" w14:textId="77777777" w:rsidR="00FD06E9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bơm</w:t>
            </w:r>
            <w:proofErr w:type="spellEnd"/>
          </w:p>
        </w:tc>
      </w:tr>
      <w:tr w:rsidR="00FD06E9" w14:paraId="40D1A9BA" w14:textId="77777777">
        <w:trPr>
          <w:trHeight w:val="90"/>
        </w:trPr>
        <w:tc>
          <w:tcPr>
            <w:tcW w:w="1899" w:type="dxa"/>
            <w:vAlign w:val="center"/>
          </w:tcPr>
          <w:p w14:paraId="5335D008" w14:textId="77777777" w:rsidR="00FD06E9" w:rsidRDefault="00FD06E9">
            <w:pPr>
              <w:jc w:val="center"/>
            </w:pPr>
          </w:p>
          <w:p w14:paraId="527A9B8C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2 </w:t>
            </w:r>
          </w:p>
          <w:p w14:paraId="44AE1F21" w14:textId="77777777" w:rsidR="00FD06E9" w:rsidRDefault="00000000">
            <w:pPr>
              <w:jc w:val="center"/>
            </w:pPr>
            <w:r>
              <w:t>(24/09 - 01/10)</w:t>
            </w:r>
          </w:p>
        </w:tc>
        <w:tc>
          <w:tcPr>
            <w:tcW w:w="4233" w:type="dxa"/>
            <w:vAlign w:val="center"/>
          </w:tcPr>
          <w:p w14:paraId="66ED0396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</w:tc>
        <w:tc>
          <w:tcPr>
            <w:tcW w:w="3587" w:type="dxa"/>
            <w:vAlign w:val="center"/>
          </w:tcPr>
          <w:p w14:paraId="2DAF8016" w14:textId="77777777" w:rsidR="00FD06E9" w:rsidRDefault="00000000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ESP32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bơm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FD06E9" w14:paraId="55C67E54" w14:textId="77777777">
        <w:tc>
          <w:tcPr>
            <w:tcW w:w="1899" w:type="dxa"/>
            <w:vAlign w:val="center"/>
          </w:tcPr>
          <w:p w14:paraId="46692753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3</w:t>
            </w:r>
          </w:p>
          <w:p w14:paraId="4B16846D" w14:textId="77777777" w:rsidR="00FD06E9" w:rsidRDefault="00000000">
            <w:pPr>
              <w:jc w:val="center"/>
            </w:pPr>
            <w:r>
              <w:t>(30/09 - 06/10)</w:t>
            </w:r>
          </w:p>
        </w:tc>
        <w:tc>
          <w:tcPr>
            <w:tcW w:w="4233" w:type="dxa"/>
            <w:vAlign w:val="center"/>
          </w:tcPr>
          <w:p w14:paraId="39E32B4E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ESP32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br/>
              <w:t xml:space="preserve">-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qua Serial / Wi-Fi </w:t>
            </w:r>
            <w:proofErr w:type="spellStart"/>
            <w:r>
              <w:t>đến</w:t>
            </w:r>
            <w:proofErr w:type="spellEnd"/>
            <w:r>
              <w:t xml:space="preserve"> server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br/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  <w:tc>
          <w:tcPr>
            <w:tcW w:w="3587" w:type="dxa"/>
            <w:vAlign w:val="center"/>
          </w:tcPr>
          <w:p w14:paraId="5B0123C7" w14:textId="77777777" w:rsidR="00FD06E9" w:rsidRDefault="00000000">
            <w:r>
              <w:t xml:space="preserve">ESP32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>.</w:t>
            </w:r>
          </w:p>
        </w:tc>
      </w:tr>
      <w:tr w:rsidR="00FD06E9" w14:paraId="22EF92AC" w14:textId="77777777">
        <w:tc>
          <w:tcPr>
            <w:tcW w:w="1899" w:type="dxa"/>
            <w:vAlign w:val="center"/>
          </w:tcPr>
          <w:p w14:paraId="3AE95214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4</w:t>
            </w:r>
          </w:p>
          <w:p w14:paraId="23FEA2E2" w14:textId="77777777" w:rsidR="00FD06E9" w:rsidRDefault="00000000">
            <w:pPr>
              <w:jc w:val="center"/>
            </w:pPr>
            <w:r>
              <w:t>(07/10 - 13/10)</w:t>
            </w:r>
          </w:p>
        </w:tc>
        <w:tc>
          <w:tcPr>
            <w:tcW w:w="4233" w:type="dxa"/>
            <w:vAlign w:val="center"/>
          </w:tcPr>
          <w:p w14:paraId="7ABB74DD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backend (NodeJS + </w:t>
            </w:r>
            <w:proofErr w:type="spellStart"/>
            <w:r>
              <w:t>ExpressJS</w:t>
            </w:r>
            <w:proofErr w:type="spellEnd"/>
            <w:r>
              <w:t>)</w:t>
            </w:r>
            <w:r>
              <w:br/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API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ESP32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MongoDB</w:t>
            </w:r>
            <w:r>
              <w:br/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API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3587" w:type="dxa"/>
            <w:vAlign w:val="center"/>
          </w:tcPr>
          <w:p w14:paraId="047F4E68" w14:textId="77777777" w:rsidR="00FD06E9" w:rsidRDefault="00000000">
            <w:r>
              <w:t xml:space="preserve">Backend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D06E9" w14:paraId="2BE6F4D3" w14:textId="77777777">
        <w:tc>
          <w:tcPr>
            <w:tcW w:w="1899" w:type="dxa"/>
            <w:vAlign w:val="center"/>
          </w:tcPr>
          <w:p w14:paraId="5BDA8E60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5</w:t>
            </w:r>
          </w:p>
          <w:p w14:paraId="6A94D40F" w14:textId="77777777" w:rsidR="00FD06E9" w:rsidRDefault="00000000">
            <w:pPr>
              <w:jc w:val="center"/>
            </w:pPr>
            <w:r>
              <w:t>(14/10 - 20/10)</w:t>
            </w:r>
          </w:p>
        </w:tc>
        <w:tc>
          <w:tcPr>
            <w:tcW w:w="4233" w:type="dxa"/>
            <w:vAlign w:val="center"/>
          </w:tcPr>
          <w:p w14:paraId="6A9845D2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frontend (ReactJS)</w:t>
            </w:r>
            <w:r>
              <w:br/>
              <w:t xml:space="preserve">-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br/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,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bơm</w:t>
            </w:r>
            <w:proofErr w:type="spellEnd"/>
          </w:p>
        </w:tc>
        <w:tc>
          <w:tcPr>
            <w:tcW w:w="3587" w:type="dxa"/>
            <w:vAlign w:val="center"/>
          </w:tcPr>
          <w:p w14:paraId="6EBB8B96" w14:textId="77777777" w:rsidR="00FD06E9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web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IoT.</w:t>
            </w:r>
          </w:p>
        </w:tc>
      </w:tr>
      <w:tr w:rsidR="00FD06E9" w14:paraId="35D6889D" w14:textId="77777777">
        <w:tc>
          <w:tcPr>
            <w:tcW w:w="1899" w:type="dxa"/>
            <w:vAlign w:val="center"/>
          </w:tcPr>
          <w:p w14:paraId="564B1BE4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6</w:t>
            </w:r>
          </w:p>
          <w:p w14:paraId="1A79E07C" w14:textId="77777777" w:rsidR="00FD06E9" w:rsidRDefault="00000000">
            <w:pPr>
              <w:jc w:val="center"/>
            </w:pPr>
            <w:r>
              <w:t>(21/10 - 27/10)</w:t>
            </w:r>
          </w:p>
        </w:tc>
        <w:tc>
          <w:tcPr>
            <w:tcW w:w="4233" w:type="dxa"/>
            <w:vAlign w:val="center"/>
          </w:tcPr>
          <w:p w14:paraId="50A5A2AD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 (</w:t>
            </w:r>
            <w:proofErr w:type="spellStart"/>
            <w:r>
              <w:t>XGBoost</w:t>
            </w:r>
            <w:proofErr w:type="spellEnd"/>
            <w:r>
              <w:t xml:space="preserve">)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mưa</w:t>
            </w:r>
            <w:proofErr w:type="spellEnd"/>
            <w:r>
              <w:br/>
              <w:t xml:space="preserve">-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feature</w:t>
            </w:r>
            <w:r>
              <w:br/>
            </w:r>
            <w:r>
              <w:lastRenderedPageBreak/>
              <w:t xml:space="preserve">-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(AUC, Recall)</w:t>
            </w:r>
          </w:p>
        </w:tc>
        <w:tc>
          <w:tcPr>
            <w:tcW w:w="3587" w:type="dxa"/>
            <w:vAlign w:val="center"/>
          </w:tcPr>
          <w:p w14:paraId="7D5EB86F" w14:textId="77777777" w:rsidR="00FD06E9" w:rsidRDefault="00000000">
            <w:proofErr w:type="spellStart"/>
            <w:r>
              <w:lastRenderedPageBreak/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mưa</w:t>
            </w:r>
            <w:proofErr w:type="spellEnd"/>
          </w:p>
        </w:tc>
      </w:tr>
      <w:tr w:rsidR="00FD06E9" w14:paraId="7AD4FA0F" w14:textId="77777777">
        <w:tc>
          <w:tcPr>
            <w:tcW w:w="1899" w:type="dxa"/>
            <w:vAlign w:val="center"/>
          </w:tcPr>
          <w:p w14:paraId="0243C67B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7</w:t>
            </w:r>
          </w:p>
          <w:p w14:paraId="7D220F2F" w14:textId="77777777" w:rsidR="00FD06E9" w:rsidRDefault="00000000">
            <w:pPr>
              <w:jc w:val="center"/>
            </w:pPr>
            <w:r>
              <w:t>(28/10 - 03/11)</w:t>
            </w:r>
          </w:p>
        </w:tc>
        <w:tc>
          <w:tcPr>
            <w:tcW w:w="4233" w:type="dxa"/>
            <w:vAlign w:val="center"/>
          </w:tcPr>
          <w:p w14:paraId="1EAD6841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AI </w:t>
            </w:r>
            <w:proofErr w:type="spellStart"/>
            <w:r>
              <w:t>với</w:t>
            </w:r>
            <w:proofErr w:type="spellEnd"/>
            <w:r>
              <w:t xml:space="preserve"> backend</w:t>
            </w:r>
            <w:r>
              <w:br/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br/>
              <w:t xml:space="preserve">-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tưới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AI</w:t>
            </w:r>
          </w:p>
        </w:tc>
        <w:tc>
          <w:tcPr>
            <w:tcW w:w="3587" w:type="dxa"/>
            <w:vAlign w:val="center"/>
          </w:tcPr>
          <w:p w14:paraId="7D85387C" w14:textId="77777777" w:rsidR="00FD06E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tưới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mưa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FD06E9" w14:paraId="61134932" w14:textId="77777777">
        <w:tc>
          <w:tcPr>
            <w:tcW w:w="1899" w:type="dxa"/>
            <w:vAlign w:val="center"/>
          </w:tcPr>
          <w:p w14:paraId="578A0BF5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8</w:t>
            </w:r>
          </w:p>
          <w:p w14:paraId="65F98F3E" w14:textId="77777777" w:rsidR="00FD06E9" w:rsidRDefault="00000000">
            <w:pPr>
              <w:jc w:val="center"/>
            </w:pPr>
            <w:r>
              <w:t>(04/11 - 10/11)</w:t>
            </w:r>
          </w:p>
        </w:tc>
        <w:tc>
          <w:tcPr>
            <w:tcW w:w="4233" w:type="dxa"/>
            <w:vAlign w:val="center"/>
          </w:tcPr>
          <w:p w14:paraId="31F9242D" w14:textId="77777777" w:rsidR="00FD06E9" w:rsidRDefault="00000000">
            <w:pPr>
              <w:jc w:val="left"/>
            </w:pPr>
            <w:r>
              <w:t xml:space="preserve">- 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web (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tưới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</w:t>
            </w:r>
            <w:r>
              <w:br/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– backend – frontend – AI)</w:t>
            </w:r>
          </w:p>
        </w:tc>
        <w:tc>
          <w:tcPr>
            <w:tcW w:w="3587" w:type="dxa"/>
            <w:vAlign w:val="center"/>
          </w:tcPr>
          <w:p w14:paraId="3DEDA658" w14:textId="77777777" w:rsidR="00FD06E9" w:rsidRDefault="00000000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FD06E9" w14:paraId="088D4CE4" w14:textId="77777777">
        <w:tc>
          <w:tcPr>
            <w:tcW w:w="1899" w:type="dxa"/>
            <w:vAlign w:val="center"/>
          </w:tcPr>
          <w:p w14:paraId="3BEBEB17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9</w:t>
            </w:r>
          </w:p>
          <w:p w14:paraId="64A6A8B8" w14:textId="77777777" w:rsidR="00FD06E9" w:rsidRDefault="00000000">
            <w:pPr>
              <w:jc w:val="center"/>
            </w:pPr>
            <w:r>
              <w:t>(11/11 - 17/11)</w:t>
            </w:r>
          </w:p>
        </w:tc>
        <w:tc>
          <w:tcPr>
            <w:tcW w:w="4233" w:type="dxa"/>
            <w:vAlign w:val="center"/>
          </w:tcPr>
          <w:p w14:paraId="68A3931A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P1–P2)</w:t>
            </w:r>
            <w:r>
              <w:br/>
              <w:t xml:space="preserve">-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br/>
              <w:t xml:space="preserve">-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slide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587" w:type="dxa"/>
            <w:vAlign w:val="center"/>
          </w:tcPr>
          <w:p w14:paraId="664F3ABD" w14:textId="77777777" w:rsidR="00FD06E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slide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</w:tr>
      <w:tr w:rsidR="00FD06E9" w14:paraId="49B6FF8A" w14:textId="77777777">
        <w:tc>
          <w:tcPr>
            <w:tcW w:w="1899" w:type="dxa"/>
            <w:vAlign w:val="center"/>
          </w:tcPr>
          <w:p w14:paraId="2FCB6D58" w14:textId="77777777" w:rsidR="00FD06E9" w:rsidRDefault="00000000">
            <w:pPr>
              <w:jc w:val="center"/>
            </w:pPr>
            <w:proofErr w:type="spellStart"/>
            <w:r>
              <w:t>Tuần</w:t>
            </w:r>
            <w:proofErr w:type="spellEnd"/>
            <w:r>
              <w:t xml:space="preserve"> 10 </w:t>
            </w:r>
          </w:p>
          <w:p w14:paraId="2A2E8A62" w14:textId="77777777" w:rsidR="00FD06E9" w:rsidRDefault="00000000">
            <w:pPr>
              <w:jc w:val="center"/>
            </w:pPr>
            <w:r>
              <w:t>(18/11 - 24/11)</w:t>
            </w:r>
          </w:p>
        </w:tc>
        <w:tc>
          <w:tcPr>
            <w:tcW w:w="4233" w:type="dxa"/>
            <w:vAlign w:val="center"/>
          </w:tcPr>
          <w:p w14:paraId="567F9B08" w14:textId="77777777" w:rsidR="00FD06E9" w:rsidRDefault="00000000">
            <w:pPr>
              <w:jc w:val="left"/>
            </w:pPr>
            <w:r>
              <w:t xml:space="preserve">-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br/>
              <w:t xml:space="preserve">-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br/>
              <w:t xml:space="preserve">-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</w:t>
            </w:r>
            <w:proofErr w:type="spellStart"/>
            <w:r>
              <w:t>bổ</w:t>
            </w:r>
            <w:proofErr w:type="spellEnd"/>
            <w:r>
              <w:t xml:space="preserve"> sung 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)</w:t>
            </w:r>
          </w:p>
        </w:tc>
        <w:tc>
          <w:tcPr>
            <w:tcW w:w="3587" w:type="dxa"/>
            <w:vAlign w:val="center"/>
          </w:tcPr>
          <w:p w14:paraId="786B5C0B" w14:textId="77777777" w:rsidR="00FD06E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</w:tbl>
    <w:p w14:paraId="0C76408E" w14:textId="77777777" w:rsidR="00FD06E9" w:rsidRDefault="00FD06E9"/>
    <w:p w14:paraId="2F973EE2" w14:textId="2BF67688" w:rsidR="00FD06E9" w:rsidRPr="007F25A6" w:rsidRDefault="00000000" w:rsidP="00D2694A">
      <w:pPr>
        <w:pStyle w:val="Heading1"/>
        <w:numPr>
          <w:ilvl w:val="0"/>
          <w:numId w:val="11"/>
        </w:numPr>
        <w:rPr>
          <w:sz w:val="30"/>
          <w:szCs w:val="30"/>
        </w:rPr>
      </w:pPr>
      <w:bookmarkStart w:id="24" w:name="_Toc211454415"/>
      <w:proofErr w:type="spellStart"/>
      <w:r w:rsidRPr="007F25A6">
        <w:rPr>
          <w:sz w:val="30"/>
          <w:szCs w:val="30"/>
        </w:rPr>
        <w:t>Kết</w:t>
      </w:r>
      <w:proofErr w:type="spellEnd"/>
      <w:r w:rsidRPr="007F25A6">
        <w:rPr>
          <w:sz w:val="30"/>
          <w:szCs w:val="30"/>
        </w:rPr>
        <w:t xml:space="preserve"> </w:t>
      </w:r>
      <w:proofErr w:type="spellStart"/>
      <w:r w:rsidRPr="007F25A6">
        <w:rPr>
          <w:sz w:val="30"/>
          <w:szCs w:val="30"/>
        </w:rPr>
        <w:t>luận</w:t>
      </w:r>
      <w:bookmarkEnd w:id="24"/>
      <w:proofErr w:type="spellEnd"/>
    </w:p>
    <w:p w14:paraId="58543FE3" w14:textId="77777777" w:rsidR="00FD06E9" w:rsidRDefault="00000000">
      <w:pPr>
        <w:spacing w:line="312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IoT </w:t>
      </w:r>
      <w:proofErr w:type="spellStart"/>
      <w:r>
        <w:t>và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  <w:r>
        <w:br/>
      </w:r>
      <w:r>
        <w:tab/>
        <w:t xml:space="preserve">Bằng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(DHT22, BME280,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3323D4DC" w14:textId="77777777" w:rsidR="00FD06E9" w:rsidRDefault="00FD06E9"/>
    <w:p w14:paraId="00A9DD42" w14:textId="77777777" w:rsidR="00FD06E9" w:rsidRDefault="00FD06E9">
      <w:pPr>
        <w:spacing w:line="312" w:lineRule="auto"/>
      </w:pPr>
    </w:p>
    <w:p w14:paraId="0F99DE95" w14:textId="77777777" w:rsidR="00FD06E9" w:rsidRDefault="00FD06E9">
      <w:pPr>
        <w:spacing w:line="312" w:lineRule="auto"/>
      </w:pPr>
    </w:p>
    <w:p w14:paraId="1CFCB70D" w14:textId="77777777" w:rsidR="00FD06E9" w:rsidRDefault="00FD06E9">
      <w:pPr>
        <w:spacing w:line="312" w:lineRule="auto"/>
      </w:pPr>
    </w:p>
    <w:p w14:paraId="26072030" w14:textId="77777777" w:rsidR="00FD06E9" w:rsidRDefault="00FD06E9">
      <w:pPr>
        <w:spacing w:line="312" w:lineRule="auto"/>
      </w:pPr>
    </w:p>
    <w:p w14:paraId="7A6AA4F1" w14:textId="77777777" w:rsidR="00FD06E9" w:rsidRDefault="00FD06E9">
      <w:pPr>
        <w:spacing w:line="312" w:lineRule="auto"/>
      </w:pPr>
    </w:p>
    <w:p w14:paraId="6846AF64" w14:textId="77777777" w:rsidR="00FD06E9" w:rsidRDefault="00FD06E9">
      <w:pPr>
        <w:spacing w:line="312" w:lineRule="auto"/>
      </w:pPr>
    </w:p>
    <w:p w14:paraId="7AC37EE5" w14:textId="77777777" w:rsidR="00FD06E9" w:rsidRDefault="00FD06E9">
      <w:pPr>
        <w:spacing w:line="312" w:lineRule="auto"/>
      </w:pPr>
    </w:p>
    <w:p w14:paraId="38E802CA" w14:textId="77777777" w:rsidR="00FD06E9" w:rsidRDefault="00FD06E9">
      <w:pPr>
        <w:spacing w:line="312" w:lineRule="auto"/>
      </w:pPr>
    </w:p>
    <w:sectPr w:rsidR="00FD06E9" w:rsidSect="001F4826">
      <w:type w:val="continuous"/>
      <w:pgSz w:w="11906" w:h="16838"/>
      <w:pgMar w:top="1354" w:right="992" w:bottom="12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DCA8" w14:textId="77777777" w:rsidR="00140BF7" w:rsidRDefault="00140BF7" w:rsidP="001F4826">
      <w:r>
        <w:separator/>
      </w:r>
    </w:p>
  </w:endnote>
  <w:endnote w:type="continuationSeparator" w:id="0">
    <w:p w14:paraId="37184AF4" w14:textId="77777777" w:rsidR="00140BF7" w:rsidRDefault="00140BF7" w:rsidP="001F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739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E36BBA" w14:textId="565426BD" w:rsidR="001F4826" w:rsidRDefault="001F4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81B3E0" w14:textId="77777777" w:rsidR="001F4826" w:rsidRDefault="001F4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AD00" w14:textId="77777777" w:rsidR="00140BF7" w:rsidRDefault="00140BF7" w:rsidP="001F4826">
      <w:r>
        <w:separator/>
      </w:r>
    </w:p>
  </w:footnote>
  <w:footnote w:type="continuationSeparator" w:id="0">
    <w:p w14:paraId="30FB7FE1" w14:textId="77777777" w:rsidR="00140BF7" w:rsidRDefault="00140BF7" w:rsidP="001F4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9EF3C"/>
    <w:multiLevelType w:val="singleLevel"/>
    <w:tmpl w:val="80F9EF3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82244BD4"/>
    <w:multiLevelType w:val="singleLevel"/>
    <w:tmpl w:val="82244BD4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8231C0E2"/>
    <w:multiLevelType w:val="singleLevel"/>
    <w:tmpl w:val="8231C0E2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8756963C"/>
    <w:multiLevelType w:val="singleLevel"/>
    <w:tmpl w:val="8756963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8A7060EF"/>
    <w:multiLevelType w:val="singleLevel"/>
    <w:tmpl w:val="8A7060EF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8F4D832B"/>
    <w:multiLevelType w:val="singleLevel"/>
    <w:tmpl w:val="8F4D832B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93F634E7"/>
    <w:multiLevelType w:val="singleLevel"/>
    <w:tmpl w:val="93F634E7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9559FCF3"/>
    <w:multiLevelType w:val="singleLevel"/>
    <w:tmpl w:val="9559FCF3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969E9543"/>
    <w:multiLevelType w:val="singleLevel"/>
    <w:tmpl w:val="969E9543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9C69F5ED"/>
    <w:multiLevelType w:val="singleLevel"/>
    <w:tmpl w:val="9C69F5ED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9FE8B16C"/>
    <w:multiLevelType w:val="singleLevel"/>
    <w:tmpl w:val="9FE8B16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AEF3E475"/>
    <w:multiLevelType w:val="singleLevel"/>
    <w:tmpl w:val="AEF3E475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C1442323"/>
    <w:multiLevelType w:val="singleLevel"/>
    <w:tmpl w:val="C1442323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C29B77FD"/>
    <w:multiLevelType w:val="singleLevel"/>
    <w:tmpl w:val="C29B77FD"/>
    <w:lvl w:ilvl="0">
      <w:start w:val="1"/>
      <w:numFmt w:val="bullet"/>
      <w:lvlText w:val="+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C645E6F0"/>
    <w:multiLevelType w:val="singleLevel"/>
    <w:tmpl w:val="C645E6F0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CAAA8451"/>
    <w:multiLevelType w:val="multilevel"/>
    <w:tmpl w:val="CAAA845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D2EC6E88"/>
    <w:multiLevelType w:val="singleLevel"/>
    <w:tmpl w:val="D2EC6E88"/>
    <w:lvl w:ilvl="0">
      <w:start w:val="1"/>
      <w:numFmt w:val="bullet"/>
      <w:lvlText w:val="+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D2F384C1"/>
    <w:multiLevelType w:val="singleLevel"/>
    <w:tmpl w:val="D2F384C1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DAE8101D"/>
    <w:multiLevelType w:val="singleLevel"/>
    <w:tmpl w:val="DAE8101D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E0BB21C8"/>
    <w:multiLevelType w:val="singleLevel"/>
    <w:tmpl w:val="E0BB21C8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E4CFEE2E"/>
    <w:multiLevelType w:val="singleLevel"/>
    <w:tmpl w:val="E4CFEE2E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E4FC6F04"/>
    <w:multiLevelType w:val="singleLevel"/>
    <w:tmpl w:val="E4FC6F04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E586E3D0"/>
    <w:multiLevelType w:val="singleLevel"/>
    <w:tmpl w:val="E586E3D0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EB35B4EF"/>
    <w:multiLevelType w:val="singleLevel"/>
    <w:tmpl w:val="EB35B4EF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EDB6B0FA"/>
    <w:multiLevelType w:val="singleLevel"/>
    <w:tmpl w:val="EDB6B0FA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EE18E264"/>
    <w:multiLevelType w:val="singleLevel"/>
    <w:tmpl w:val="EE18E264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FE8E801A"/>
    <w:multiLevelType w:val="singleLevel"/>
    <w:tmpl w:val="FE8E801A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FE96E34F"/>
    <w:multiLevelType w:val="singleLevel"/>
    <w:tmpl w:val="FE96E34F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FF45E1DC"/>
    <w:multiLevelType w:val="singleLevel"/>
    <w:tmpl w:val="FF45E1D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0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33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34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35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36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37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8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9" w15:restartNumberingAfterBreak="0">
    <w:nsid w:val="0555434B"/>
    <w:multiLevelType w:val="singleLevel"/>
    <w:tmpl w:val="0555434B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0799799E"/>
    <w:multiLevelType w:val="singleLevel"/>
    <w:tmpl w:val="0799799E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1" w15:restartNumberingAfterBreak="0">
    <w:nsid w:val="0995176B"/>
    <w:multiLevelType w:val="singleLevel"/>
    <w:tmpl w:val="0995176B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2" w15:restartNumberingAfterBreak="0">
    <w:nsid w:val="0B22C351"/>
    <w:multiLevelType w:val="singleLevel"/>
    <w:tmpl w:val="0B22C351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0B781913"/>
    <w:multiLevelType w:val="singleLevel"/>
    <w:tmpl w:val="0B781913"/>
    <w:lvl w:ilvl="0">
      <w:start w:val="1"/>
      <w:numFmt w:val="bullet"/>
      <w:lvlText w:val="•"/>
      <w:lvlJc w:val="left"/>
      <w:pPr>
        <w:tabs>
          <w:tab w:val="left" w:pos="1260"/>
        </w:tabs>
        <w:ind w:left="1258" w:hanging="418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0BC776B1"/>
    <w:multiLevelType w:val="multilevel"/>
    <w:tmpl w:val="0BC776B1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C4B6981"/>
    <w:multiLevelType w:val="singleLevel"/>
    <w:tmpl w:val="0C4B6981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0D081DE5"/>
    <w:multiLevelType w:val="singleLevel"/>
    <w:tmpl w:val="0D081DE5"/>
    <w:lvl w:ilvl="0">
      <w:start w:val="1"/>
      <w:numFmt w:val="lowerLetter"/>
      <w:suff w:val="space"/>
      <w:lvlText w:val="%1)"/>
      <w:lvlJc w:val="left"/>
    </w:lvl>
  </w:abstractNum>
  <w:abstractNum w:abstractNumId="47" w15:restartNumberingAfterBreak="0">
    <w:nsid w:val="0D2DB70A"/>
    <w:multiLevelType w:val="singleLevel"/>
    <w:tmpl w:val="0D2DB70A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48" w15:restartNumberingAfterBreak="0">
    <w:nsid w:val="0D322AF8"/>
    <w:multiLevelType w:val="multilevel"/>
    <w:tmpl w:val="0D322AF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135394C2"/>
    <w:multiLevelType w:val="singleLevel"/>
    <w:tmpl w:val="135394C2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0" w15:restartNumberingAfterBreak="0">
    <w:nsid w:val="14086DBD"/>
    <w:multiLevelType w:val="singleLevel"/>
    <w:tmpl w:val="14086DBD"/>
    <w:lvl w:ilvl="0">
      <w:start w:val="1"/>
      <w:numFmt w:val="upperRoman"/>
      <w:suff w:val="space"/>
      <w:lvlText w:val="%1."/>
      <w:lvlJc w:val="left"/>
    </w:lvl>
  </w:abstractNum>
  <w:abstractNum w:abstractNumId="51" w15:restartNumberingAfterBreak="0">
    <w:nsid w:val="1A859025"/>
    <w:multiLevelType w:val="singleLevel"/>
    <w:tmpl w:val="1A859025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156CDD4"/>
    <w:multiLevelType w:val="singleLevel"/>
    <w:tmpl w:val="2156CDD4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3" w15:restartNumberingAfterBreak="0">
    <w:nsid w:val="22F3ECA4"/>
    <w:multiLevelType w:val="singleLevel"/>
    <w:tmpl w:val="22F3ECA4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4" w15:restartNumberingAfterBreak="0">
    <w:nsid w:val="259D5B3A"/>
    <w:multiLevelType w:val="singleLevel"/>
    <w:tmpl w:val="259D5B3A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8EF9380"/>
    <w:multiLevelType w:val="singleLevel"/>
    <w:tmpl w:val="28EF9380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6" w15:restartNumberingAfterBreak="0">
    <w:nsid w:val="29E747C9"/>
    <w:multiLevelType w:val="multilevel"/>
    <w:tmpl w:val="29E747C9"/>
    <w:lvl w:ilvl="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2A9E3138"/>
    <w:multiLevelType w:val="multilevel"/>
    <w:tmpl w:val="2A9E3138"/>
    <w:lvl w:ilvl="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8" w15:restartNumberingAfterBreak="0">
    <w:nsid w:val="2C58C126"/>
    <w:multiLevelType w:val="singleLevel"/>
    <w:tmpl w:val="2C58C126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59" w15:restartNumberingAfterBreak="0">
    <w:nsid w:val="32B74D11"/>
    <w:multiLevelType w:val="multilevel"/>
    <w:tmpl w:val="32B74D11"/>
    <w:lvl w:ilvl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0" w15:restartNumberingAfterBreak="0">
    <w:nsid w:val="34D3DE2C"/>
    <w:multiLevelType w:val="singleLevel"/>
    <w:tmpl w:val="34D3DE2C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61" w15:restartNumberingAfterBreak="0">
    <w:nsid w:val="35583894"/>
    <w:multiLevelType w:val="singleLevel"/>
    <w:tmpl w:val="35583894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62" w15:restartNumberingAfterBreak="0">
    <w:nsid w:val="35E02017"/>
    <w:multiLevelType w:val="multilevel"/>
    <w:tmpl w:val="35E02017"/>
    <w:lvl w:ilvl="0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63" w15:restartNumberingAfterBreak="0">
    <w:nsid w:val="3ADAF187"/>
    <w:multiLevelType w:val="singleLevel"/>
    <w:tmpl w:val="3ADAF187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64" w15:restartNumberingAfterBreak="0">
    <w:nsid w:val="3B2D1A31"/>
    <w:multiLevelType w:val="multilevel"/>
    <w:tmpl w:val="3B2D1A31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3D3322B1"/>
    <w:multiLevelType w:val="singleLevel"/>
    <w:tmpl w:val="3D3322B1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66" w15:restartNumberingAfterBreak="0">
    <w:nsid w:val="3F62E58C"/>
    <w:multiLevelType w:val="singleLevel"/>
    <w:tmpl w:val="3F62E58C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67" w15:restartNumberingAfterBreak="0">
    <w:nsid w:val="3FD02570"/>
    <w:multiLevelType w:val="singleLevel"/>
    <w:tmpl w:val="3FD02570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68" w15:restartNumberingAfterBreak="0">
    <w:nsid w:val="41470D97"/>
    <w:multiLevelType w:val="multilevel"/>
    <w:tmpl w:val="41470D97"/>
    <w:lvl w:ilvl="0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69" w15:restartNumberingAfterBreak="0">
    <w:nsid w:val="417313D3"/>
    <w:multiLevelType w:val="multilevel"/>
    <w:tmpl w:val="417313D3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5587B49"/>
    <w:multiLevelType w:val="multilevel"/>
    <w:tmpl w:val="45587B49"/>
    <w:lvl w:ilvl="0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71" w15:restartNumberingAfterBreak="0">
    <w:nsid w:val="4CA77719"/>
    <w:multiLevelType w:val="multilevel"/>
    <w:tmpl w:val="4CA77719"/>
    <w:lvl w:ilvl="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2" w15:restartNumberingAfterBreak="0">
    <w:nsid w:val="4CB3633D"/>
    <w:multiLevelType w:val="singleLevel"/>
    <w:tmpl w:val="4CB3633D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73" w15:restartNumberingAfterBreak="0">
    <w:nsid w:val="4EB53B69"/>
    <w:multiLevelType w:val="multilevel"/>
    <w:tmpl w:val="4EB53B69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50F09133"/>
    <w:multiLevelType w:val="singleLevel"/>
    <w:tmpl w:val="50F09133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75" w15:restartNumberingAfterBreak="0">
    <w:nsid w:val="528F09CB"/>
    <w:multiLevelType w:val="multilevel"/>
    <w:tmpl w:val="528F09CB"/>
    <w:lvl w:ilvl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6" w15:restartNumberingAfterBreak="0">
    <w:nsid w:val="52B677C7"/>
    <w:multiLevelType w:val="singleLevel"/>
    <w:tmpl w:val="52B677C7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77" w15:restartNumberingAfterBreak="0">
    <w:nsid w:val="552A84C7"/>
    <w:multiLevelType w:val="singleLevel"/>
    <w:tmpl w:val="552A84C7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78" w15:restartNumberingAfterBreak="0">
    <w:nsid w:val="571F191E"/>
    <w:multiLevelType w:val="multilevel"/>
    <w:tmpl w:val="571F191E"/>
    <w:lvl w:ilvl="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9" w15:restartNumberingAfterBreak="0">
    <w:nsid w:val="5814EF78"/>
    <w:multiLevelType w:val="singleLevel"/>
    <w:tmpl w:val="5814EF78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80" w15:restartNumberingAfterBreak="0">
    <w:nsid w:val="58916A69"/>
    <w:multiLevelType w:val="singleLevel"/>
    <w:tmpl w:val="58916A69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81" w15:restartNumberingAfterBreak="0">
    <w:nsid w:val="5A1D2456"/>
    <w:multiLevelType w:val="singleLevel"/>
    <w:tmpl w:val="5A1D2456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abstractNum w:abstractNumId="82" w15:restartNumberingAfterBreak="0">
    <w:nsid w:val="5BAE9332"/>
    <w:multiLevelType w:val="singleLevel"/>
    <w:tmpl w:val="5BAE9332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83" w15:restartNumberingAfterBreak="0">
    <w:nsid w:val="5EBF20D9"/>
    <w:multiLevelType w:val="multilevel"/>
    <w:tmpl w:val="5EBF20D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65617E44"/>
    <w:multiLevelType w:val="multilevel"/>
    <w:tmpl w:val="65617E44"/>
    <w:lvl w:ilvl="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5" w15:restartNumberingAfterBreak="0">
    <w:nsid w:val="659DD887"/>
    <w:multiLevelType w:val="singleLevel"/>
    <w:tmpl w:val="659DD887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86" w15:restartNumberingAfterBreak="0">
    <w:nsid w:val="68B117AC"/>
    <w:multiLevelType w:val="multilevel"/>
    <w:tmpl w:val="68B117A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7" w15:restartNumberingAfterBreak="0">
    <w:nsid w:val="6950882D"/>
    <w:multiLevelType w:val="singleLevel"/>
    <w:tmpl w:val="6950882D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88" w15:restartNumberingAfterBreak="0">
    <w:nsid w:val="6960970A"/>
    <w:multiLevelType w:val="singleLevel"/>
    <w:tmpl w:val="6960970A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6D0C34BD"/>
    <w:multiLevelType w:val="multilevel"/>
    <w:tmpl w:val="6D0C34BD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0" w15:restartNumberingAfterBreak="0">
    <w:nsid w:val="6D8251DD"/>
    <w:multiLevelType w:val="multilevel"/>
    <w:tmpl w:val="6D8251DD"/>
    <w:lvl w:ilvl="0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91" w15:restartNumberingAfterBreak="0">
    <w:nsid w:val="6FEC8695"/>
    <w:multiLevelType w:val="singleLevel"/>
    <w:tmpl w:val="6FEC8695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708E44B1"/>
    <w:multiLevelType w:val="multilevel"/>
    <w:tmpl w:val="708E44B1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0F8D99F"/>
    <w:multiLevelType w:val="singleLevel"/>
    <w:tmpl w:val="70F8D99F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94" w15:restartNumberingAfterBreak="0">
    <w:nsid w:val="716F0594"/>
    <w:multiLevelType w:val="multilevel"/>
    <w:tmpl w:val="716F0594"/>
    <w:lvl w:ilvl="0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95" w15:restartNumberingAfterBreak="0">
    <w:nsid w:val="736C41AD"/>
    <w:multiLevelType w:val="multilevel"/>
    <w:tmpl w:val="736C41AD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6" w15:restartNumberingAfterBreak="0">
    <w:nsid w:val="7381B0D0"/>
    <w:multiLevelType w:val="singleLevel"/>
    <w:tmpl w:val="7381B0D0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97" w15:restartNumberingAfterBreak="0">
    <w:nsid w:val="7474B9AC"/>
    <w:multiLevelType w:val="singleLevel"/>
    <w:tmpl w:val="7474B9A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98" w15:restartNumberingAfterBreak="0">
    <w:nsid w:val="74E9DE8F"/>
    <w:multiLevelType w:val="singleLevel"/>
    <w:tmpl w:val="74E9DE8F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99" w15:restartNumberingAfterBreak="0">
    <w:nsid w:val="754D4D5B"/>
    <w:multiLevelType w:val="multilevel"/>
    <w:tmpl w:val="754D4D5B"/>
    <w:lvl w:ilvl="0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00" w15:restartNumberingAfterBreak="0">
    <w:nsid w:val="76CA022A"/>
    <w:multiLevelType w:val="multilevel"/>
    <w:tmpl w:val="76CA022A"/>
    <w:lvl w:ilvl="0">
      <w:start w:val="1"/>
      <w:numFmt w:val="bullet"/>
      <w:lvlText w:val="o"/>
      <w:lvlJc w:val="left"/>
      <w:pPr>
        <w:ind w:left="3414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01" w15:restartNumberingAfterBreak="0">
    <w:nsid w:val="7A34856B"/>
    <w:multiLevelType w:val="singleLevel"/>
    <w:tmpl w:val="7A34856B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02" w15:restartNumberingAfterBreak="0">
    <w:nsid w:val="7CC47137"/>
    <w:multiLevelType w:val="singleLevel"/>
    <w:tmpl w:val="7CC47137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Times New Roman" w:hAnsi="Times New Roman" w:cs="Times New Roman" w:hint="default"/>
      </w:rPr>
    </w:lvl>
  </w:abstractNum>
  <w:num w:numId="1" w16cid:durableId="2034570828">
    <w:abstractNumId w:val="38"/>
  </w:num>
  <w:num w:numId="2" w16cid:durableId="454954208">
    <w:abstractNumId w:val="36"/>
  </w:num>
  <w:num w:numId="3" w16cid:durableId="474572293">
    <w:abstractNumId w:val="35"/>
  </w:num>
  <w:num w:numId="4" w16cid:durableId="1709144454">
    <w:abstractNumId w:val="34"/>
  </w:num>
  <w:num w:numId="5" w16cid:durableId="402916936">
    <w:abstractNumId w:val="33"/>
  </w:num>
  <w:num w:numId="6" w16cid:durableId="290674397">
    <w:abstractNumId w:val="37"/>
  </w:num>
  <w:num w:numId="7" w16cid:durableId="1766225335">
    <w:abstractNumId w:val="32"/>
  </w:num>
  <w:num w:numId="8" w16cid:durableId="1073623419">
    <w:abstractNumId w:val="31"/>
  </w:num>
  <w:num w:numId="9" w16cid:durableId="913272113">
    <w:abstractNumId w:val="30"/>
  </w:num>
  <w:num w:numId="10" w16cid:durableId="1097408960">
    <w:abstractNumId w:val="29"/>
  </w:num>
  <w:num w:numId="11" w16cid:durableId="2078237934">
    <w:abstractNumId w:val="50"/>
  </w:num>
  <w:num w:numId="12" w16cid:durableId="2079161890">
    <w:abstractNumId w:val="18"/>
  </w:num>
  <w:num w:numId="13" w16cid:durableId="1732728803">
    <w:abstractNumId w:val="92"/>
  </w:num>
  <w:num w:numId="14" w16cid:durableId="1636913939">
    <w:abstractNumId w:val="71"/>
  </w:num>
  <w:num w:numId="15" w16cid:durableId="1783062923">
    <w:abstractNumId w:val="94"/>
  </w:num>
  <w:num w:numId="16" w16cid:durableId="1935741107">
    <w:abstractNumId w:val="57"/>
  </w:num>
  <w:num w:numId="17" w16cid:durableId="1275136584">
    <w:abstractNumId w:val="90"/>
  </w:num>
  <w:num w:numId="18" w16cid:durableId="244993985">
    <w:abstractNumId w:val="44"/>
  </w:num>
  <w:num w:numId="19" w16cid:durableId="139268653">
    <w:abstractNumId w:val="78"/>
  </w:num>
  <w:num w:numId="20" w16cid:durableId="1793817292">
    <w:abstractNumId w:val="84"/>
  </w:num>
  <w:num w:numId="21" w16cid:durableId="1382098067">
    <w:abstractNumId w:val="99"/>
  </w:num>
  <w:num w:numId="22" w16cid:durableId="1679691960">
    <w:abstractNumId w:val="68"/>
  </w:num>
  <w:num w:numId="23" w16cid:durableId="1931884353">
    <w:abstractNumId w:val="62"/>
  </w:num>
  <w:num w:numId="24" w16cid:durableId="639268517">
    <w:abstractNumId w:val="70"/>
  </w:num>
  <w:num w:numId="25" w16cid:durableId="267934006">
    <w:abstractNumId w:val="48"/>
  </w:num>
  <w:num w:numId="26" w16cid:durableId="5594944">
    <w:abstractNumId w:val="98"/>
  </w:num>
  <w:num w:numId="27" w16cid:durableId="1666933660">
    <w:abstractNumId w:val="46"/>
  </w:num>
  <w:num w:numId="28" w16cid:durableId="1078288042">
    <w:abstractNumId w:val="41"/>
  </w:num>
  <w:num w:numId="29" w16cid:durableId="1066686749">
    <w:abstractNumId w:val="97"/>
  </w:num>
  <w:num w:numId="30" w16cid:durableId="1097098294">
    <w:abstractNumId w:val="101"/>
  </w:num>
  <w:num w:numId="31" w16cid:durableId="382943277">
    <w:abstractNumId w:val="79"/>
  </w:num>
  <w:num w:numId="32" w16cid:durableId="999121463">
    <w:abstractNumId w:val="88"/>
  </w:num>
  <w:num w:numId="33" w16cid:durableId="1972324021">
    <w:abstractNumId w:val="14"/>
  </w:num>
  <w:num w:numId="34" w16cid:durableId="914044984">
    <w:abstractNumId w:val="0"/>
  </w:num>
  <w:num w:numId="35" w16cid:durableId="2078166077">
    <w:abstractNumId w:val="64"/>
  </w:num>
  <w:num w:numId="36" w16cid:durableId="751008249">
    <w:abstractNumId w:val="66"/>
  </w:num>
  <w:num w:numId="37" w16cid:durableId="306399706">
    <w:abstractNumId w:val="47"/>
  </w:num>
  <w:num w:numId="38" w16cid:durableId="555509121">
    <w:abstractNumId w:val="67"/>
  </w:num>
  <w:num w:numId="39" w16cid:durableId="1705788680">
    <w:abstractNumId w:val="27"/>
  </w:num>
  <w:num w:numId="40" w16cid:durableId="1668481718">
    <w:abstractNumId w:val="26"/>
  </w:num>
  <w:num w:numId="41" w16cid:durableId="110784890">
    <w:abstractNumId w:val="74"/>
  </w:num>
  <w:num w:numId="42" w16cid:durableId="933562008">
    <w:abstractNumId w:val="22"/>
  </w:num>
  <w:num w:numId="43" w16cid:durableId="242417895">
    <w:abstractNumId w:val="96"/>
  </w:num>
  <w:num w:numId="44" w16cid:durableId="1414931912">
    <w:abstractNumId w:val="10"/>
  </w:num>
  <w:num w:numId="45" w16cid:durableId="773550536">
    <w:abstractNumId w:val="87"/>
  </w:num>
  <w:num w:numId="46" w16cid:durableId="1883519133">
    <w:abstractNumId w:val="77"/>
  </w:num>
  <w:num w:numId="47" w16cid:durableId="1157922270">
    <w:abstractNumId w:val="63"/>
  </w:num>
  <w:num w:numId="48" w16cid:durableId="736053506">
    <w:abstractNumId w:val="45"/>
  </w:num>
  <w:num w:numId="49" w16cid:durableId="322127928">
    <w:abstractNumId w:val="24"/>
  </w:num>
  <w:num w:numId="50" w16cid:durableId="574125622">
    <w:abstractNumId w:val="53"/>
  </w:num>
  <w:num w:numId="51" w16cid:durableId="849636725">
    <w:abstractNumId w:val="40"/>
  </w:num>
  <w:num w:numId="52" w16cid:durableId="646085446">
    <w:abstractNumId w:val="2"/>
  </w:num>
  <w:num w:numId="53" w16cid:durableId="26224921">
    <w:abstractNumId w:val="82"/>
  </w:num>
  <w:num w:numId="54" w16cid:durableId="1803033659">
    <w:abstractNumId w:val="4"/>
  </w:num>
  <w:num w:numId="55" w16cid:durableId="600534132">
    <w:abstractNumId w:val="65"/>
  </w:num>
  <w:num w:numId="56" w16cid:durableId="1790582529">
    <w:abstractNumId w:val="28"/>
  </w:num>
  <w:num w:numId="57" w16cid:durableId="671301761">
    <w:abstractNumId w:val="72"/>
  </w:num>
  <w:num w:numId="58" w16cid:durableId="1994483125">
    <w:abstractNumId w:val="6"/>
  </w:num>
  <w:num w:numId="59" w16cid:durableId="547297704">
    <w:abstractNumId w:val="13"/>
  </w:num>
  <w:num w:numId="60" w16cid:durableId="161550497">
    <w:abstractNumId w:val="52"/>
  </w:num>
  <w:num w:numId="61" w16cid:durableId="555315543">
    <w:abstractNumId w:val="16"/>
  </w:num>
  <w:num w:numId="62" w16cid:durableId="1226406676">
    <w:abstractNumId w:val="61"/>
  </w:num>
  <w:num w:numId="63" w16cid:durableId="569771280">
    <w:abstractNumId w:val="55"/>
  </w:num>
  <w:num w:numId="64" w16cid:durableId="1577744942">
    <w:abstractNumId w:val="8"/>
  </w:num>
  <w:num w:numId="65" w16cid:durableId="1843005726">
    <w:abstractNumId w:val="23"/>
  </w:num>
  <w:num w:numId="66" w16cid:durableId="878325471">
    <w:abstractNumId w:val="51"/>
  </w:num>
  <w:num w:numId="67" w16cid:durableId="1686470577">
    <w:abstractNumId w:val="7"/>
  </w:num>
  <w:num w:numId="68" w16cid:durableId="731543248">
    <w:abstractNumId w:val="19"/>
  </w:num>
  <w:num w:numId="69" w16cid:durableId="523787102">
    <w:abstractNumId w:val="1"/>
  </w:num>
  <w:num w:numId="70" w16cid:durableId="2011173965">
    <w:abstractNumId w:val="3"/>
  </w:num>
  <w:num w:numId="71" w16cid:durableId="527990357">
    <w:abstractNumId w:val="85"/>
  </w:num>
  <w:num w:numId="72" w16cid:durableId="440149164">
    <w:abstractNumId w:val="91"/>
  </w:num>
  <w:num w:numId="73" w16cid:durableId="319697676">
    <w:abstractNumId w:val="21"/>
  </w:num>
  <w:num w:numId="74" w16cid:durableId="1005936846">
    <w:abstractNumId w:val="60"/>
  </w:num>
  <w:num w:numId="75" w16cid:durableId="1628850833">
    <w:abstractNumId w:val="11"/>
  </w:num>
  <w:num w:numId="76" w16cid:durableId="1467045990">
    <w:abstractNumId w:val="80"/>
  </w:num>
  <w:num w:numId="77" w16cid:durableId="956184226">
    <w:abstractNumId w:val="102"/>
  </w:num>
  <w:num w:numId="78" w16cid:durableId="843981384">
    <w:abstractNumId w:val="43"/>
  </w:num>
  <w:num w:numId="79" w16cid:durableId="931084367">
    <w:abstractNumId w:val="76"/>
  </w:num>
  <w:num w:numId="80" w16cid:durableId="1397162055">
    <w:abstractNumId w:val="42"/>
  </w:num>
  <w:num w:numId="81" w16cid:durableId="1354648298">
    <w:abstractNumId w:val="25"/>
  </w:num>
  <w:num w:numId="82" w16cid:durableId="869874349">
    <w:abstractNumId w:val="5"/>
  </w:num>
  <w:num w:numId="83" w16cid:durableId="219826339">
    <w:abstractNumId w:val="93"/>
  </w:num>
  <w:num w:numId="84" w16cid:durableId="576673657">
    <w:abstractNumId w:val="12"/>
  </w:num>
  <w:num w:numId="85" w16cid:durableId="1134909215">
    <w:abstractNumId w:val="39"/>
  </w:num>
  <w:num w:numId="86" w16cid:durableId="57871906">
    <w:abstractNumId w:val="81"/>
  </w:num>
  <w:num w:numId="87" w16cid:durableId="223488944">
    <w:abstractNumId w:val="49"/>
  </w:num>
  <w:num w:numId="88" w16cid:durableId="795680832">
    <w:abstractNumId w:val="17"/>
  </w:num>
  <w:num w:numId="89" w16cid:durableId="1882787574">
    <w:abstractNumId w:val="9"/>
  </w:num>
  <w:num w:numId="90" w16cid:durableId="2117014290">
    <w:abstractNumId w:val="20"/>
  </w:num>
  <w:num w:numId="91" w16cid:durableId="436338820">
    <w:abstractNumId w:val="58"/>
  </w:num>
  <w:num w:numId="92" w16cid:durableId="1133643572">
    <w:abstractNumId w:val="15"/>
  </w:num>
  <w:num w:numId="93" w16cid:durableId="2038851253">
    <w:abstractNumId w:val="69"/>
  </w:num>
  <w:num w:numId="94" w16cid:durableId="412162625">
    <w:abstractNumId w:val="83"/>
  </w:num>
  <w:num w:numId="95" w16cid:durableId="1971132332">
    <w:abstractNumId w:val="73"/>
  </w:num>
  <w:num w:numId="96" w16cid:durableId="1116405958">
    <w:abstractNumId w:val="100"/>
  </w:num>
  <w:num w:numId="97" w16cid:durableId="1021080324">
    <w:abstractNumId w:val="89"/>
  </w:num>
  <w:num w:numId="98" w16cid:durableId="2011834155">
    <w:abstractNumId w:val="59"/>
  </w:num>
  <w:num w:numId="99" w16cid:durableId="264577697">
    <w:abstractNumId w:val="95"/>
  </w:num>
  <w:num w:numId="100" w16cid:durableId="1123383588">
    <w:abstractNumId w:val="75"/>
  </w:num>
  <w:num w:numId="101" w16cid:durableId="1240555274">
    <w:abstractNumId w:val="86"/>
  </w:num>
  <w:num w:numId="102" w16cid:durableId="313918352">
    <w:abstractNumId w:val="56"/>
  </w:num>
  <w:num w:numId="103" w16cid:durableId="1878664823">
    <w:abstractNumId w:val="54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501ED5"/>
    <w:rsid w:val="00050A31"/>
    <w:rsid w:val="000716D2"/>
    <w:rsid w:val="00071AAB"/>
    <w:rsid w:val="000B76C4"/>
    <w:rsid w:val="000C5610"/>
    <w:rsid w:val="000E6552"/>
    <w:rsid w:val="000F3A4F"/>
    <w:rsid w:val="000F540C"/>
    <w:rsid w:val="000F59AC"/>
    <w:rsid w:val="001364FE"/>
    <w:rsid w:val="001368DD"/>
    <w:rsid w:val="00140BF7"/>
    <w:rsid w:val="00147DB3"/>
    <w:rsid w:val="001518A5"/>
    <w:rsid w:val="00170095"/>
    <w:rsid w:val="00170E4F"/>
    <w:rsid w:val="001743F4"/>
    <w:rsid w:val="00187C33"/>
    <w:rsid w:val="001936B7"/>
    <w:rsid w:val="00196AB1"/>
    <w:rsid w:val="001F4826"/>
    <w:rsid w:val="001F636B"/>
    <w:rsid w:val="001F6F14"/>
    <w:rsid w:val="00201333"/>
    <w:rsid w:val="00210FA7"/>
    <w:rsid w:val="00216417"/>
    <w:rsid w:val="0026631D"/>
    <w:rsid w:val="00280001"/>
    <w:rsid w:val="002B4686"/>
    <w:rsid w:val="002C2F53"/>
    <w:rsid w:val="00300CA9"/>
    <w:rsid w:val="0033518C"/>
    <w:rsid w:val="003437C2"/>
    <w:rsid w:val="003710D6"/>
    <w:rsid w:val="00377186"/>
    <w:rsid w:val="003A1C03"/>
    <w:rsid w:val="003B7D34"/>
    <w:rsid w:val="003D2037"/>
    <w:rsid w:val="00414627"/>
    <w:rsid w:val="00425D63"/>
    <w:rsid w:val="004532CC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0796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F47E1"/>
    <w:rsid w:val="007152D7"/>
    <w:rsid w:val="00746C14"/>
    <w:rsid w:val="0078311C"/>
    <w:rsid w:val="007C2C59"/>
    <w:rsid w:val="007F25A6"/>
    <w:rsid w:val="00801F23"/>
    <w:rsid w:val="00837632"/>
    <w:rsid w:val="0085640F"/>
    <w:rsid w:val="008567AA"/>
    <w:rsid w:val="00892712"/>
    <w:rsid w:val="008A26DB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A603F"/>
    <w:rsid w:val="009C600F"/>
    <w:rsid w:val="009D3723"/>
    <w:rsid w:val="009E04F2"/>
    <w:rsid w:val="00A03B7B"/>
    <w:rsid w:val="00A200C9"/>
    <w:rsid w:val="00A250D5"/>
    <w:rsid w:val="00A311AA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6562D"/>
    <w:rsid w:val="00B74876"/>
    <w:rsid w:val="00BB7C2B"/>
    <w:rsid w:val="00BC1664"/>
    <w:rsid w:val="00BC2546"/>
    <w:rsid w:val="00BE1B98"/>
    <w:rsid w:val="00BF2089"/>
    <w:rsid w:val="00C05085"/>
    <w:rsid w:val="00C1593D"/>
    <w:rsid w:val="00C174E6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2694A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D06E9"/>
    <w:rsid w:val="28763EE2"/>
    <w:rsid w:val="2974676C"/>
    <w:rsid w:val="3E501ED5"/>
    <w:rsid w:val="40E95D34"/>
    <w:rsid w:val="4266279F"/>
    <w:rsid w:val="555B2602"/>
    <w:rsid w:val="6028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2290E"/>
  <w15:docId w15:val="{8A264474-A7E7-4D23-9379-2186953B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unhideWhenUsed="1"/>
    <w:lsdException w:name="heading 3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/>
    <w:lsdException w:name="toc 2" w:uiPriority="39"/>
    <w:lsdException w:name="toc 3" w:uiPriority="39"/>
    <w:lsdException w:name="annotation text" w:qFormat="0"/>
    <w:lsdException w:name="footer" w:uiPriority="99"/>
    <w:lsdException w:name="caption" w:semiHidden="1" w:unhideWhenUsed="1"/>
    <w:lsdException w:name="List 4" w:qFormat="0"/>
    <w:lsdException w:name="List Bullet 3" w:qFormat="0"/>
    <w:lsdException w:name="Default Paragraph Font" w:uiPriority="1" w:unhideWhenUsed="1" w:qFormat="0"/>
    <w:lsdException w:name="Body Text Indent" w:qFormat="0"/>
    <w:lsdException w:name="Body Text First Indent 2" w:qFormat="0"/>
    <w:lsdException w:name="Body Text Indent 3" w:qFormat="0"/>
    <w:lsdException w:name="Block Text" w:qFormat="0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HTML Preformatted" w:qFormat="0"/>
    <w:lsdException w:name="Normal Table" w:semiHidden="1" w:uiPriority="99" w:unhideWhenUsed="1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0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0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jc w:val="both"/>
    </w:pPr>
    <w:rPr>
      <w:rFonts w:eastAsiaTheme="minorEastAsia" w:cstheme="minorBidi"/>
      <w:sz w:val="26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312" w:lineRule="auto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312" w:lineRule="auto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312" w:lineRule="auto"/>
      <w:outlineLvl w:val="2"/>
    </w:pPr>
    <w:rPr>
      <w:b/>
      <w:bCs/>
      <w:i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  <w:rsid w:val="007F25A6"/>
    <w:rPr>
      <w:b/>
    </w:rPr>
  </w:style>
  <w:style w:type="paragraph" w:styleId="TOC2">
    <w:name w:val="toc 2"/>
    <w:basedOn w:val="Normal"/>
    <w:next w:val="Normal"/>
    <w:uiPriority w:val="39"/>
    <w:qFormat/>
    <w:rsid w:val="007F25A6"/>
    <w:pPr>
      <w:ind w:leftChars="100" w:left="100"/>
    </w:pPr>
  </w:style>
  <w:style w:type="paragraph" w:styleId="TOC3">
    <w:name w:val="toc 3"/>
    <w:basedOn w:val="Normal"/>
    <w:next w:val="Normal"/>
    <w:uiPriority w:val="39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2Char">
    <w:name w:val="Heading 2 Char"/>
    <w:basedOn w:val="DefaultParagraphFont"/>
    <w:link w:val="Heading2"/>
    <w:rPr>
      <w:rFonts w:eastAsiaTheme="minorEastAsia" w:cstheme="minorBidi"/>
      <w:b/>
      <w:bCs/>
      <w:sz w:val="26"/>
      <w:szCs w:val="3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F4826"/>
    <w:rPr>
      <w:rFonts w:eastAsiaTheme="minorEastAsia" w:cstheme="minorBidi"/>
      <w:sz w:val="18"/>
      <w:szCs w:val="18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1F482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E5FE0F3-18C8-4721-BE40-E45D2C784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6156</Words>
  <Characters>35095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 Grey</dc:creator>
  <cp:lastModifiedBy>Trinh Quang Lam D22CN02</cp:lastModifiedBy>
  <cp:revision>15</cp:revision>
  <cp:lastPrinted>2025-10-15T14:06:00Z</cp:lastPrinted>
  <dcterms:created xsi:type="dcterms:W3CDTF">2025-10-07T12:41:00Z</dcterms:created>
  <dcterms:modified xsi:type="dcterms:W3CDTF">2025-10-15T14:07:00Z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64F20AA7758542CE88A086FC6419A7A8_11</vt:lpwstr>
  </property>
</Properties>
</file>